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A7AEA8">
      <w:pPr>
        <w:jc w:val="center"/>
      </w:pPr>
      <w:r>
        <w:rPr>
          <w:b/>
          <w:sz w:val="48"/>
        </w:rPr>
        <w:t>WHATSAPP MANAGEMENT SYSTEM</w:t>
      </w:r>
    </w:p>
    <w:p w14:paraId="451C58C2">
      <w:pPr>
        <w:jc w:val="center"/>
      </w:pPr>
      <w:r>
        <w:rPr>
          <w:b/>
          <w:sz w:val="36"/>
        </w:rPr>
        <w:t>Mini Project Documentation</w:t>
      </w:r>
    </w:p>
    <w:p w14:paraId="262B64B7">
      <w:pPr>
        <w:jc w:val="center"/>
      </w:pPr>
      <w:r>
        <w:t>Using Python Tkinter and Oracle Database</w:t>
      </w:r>
    </w:p>
    <w:p w14:paraId="345F9C49">
      <w:pPr>
        <w:jc w:val="center"/>
      </w:pPr>
    </w:p>
    <w:p w14:paraId="1C612C71">
      <w:pPr>
        <w:jc w:val="center"/>
        <w:rPr>
          <w:rFonts w:hint="default"/>
          <w:lang w:val="en-US"/>
        </w:rPr>
      </w:pPr>
      <w:r>
        <w:t>Submitted By:</w:t>
      </w:r>
      <w:r>
        <w:rPr>
          <w:rFonts w:hint="default"/>
        </w:rPr>
        <w:t>ROHAN kHADK</w:t>
      </w:r>
      <w:r>
        <w:rPr>
          <w:rFonts w:hint="default"/>
          <w:lang w:val="en-US"/>
        </w:rPr>
        <w:t>A</w:t>
      </w:r>
    </w:p>
    <w:p w14:paraId="61CFD8A0">
      <w:pPr>
        <w:jc w:val="center"/>
      </w:pPr>
      <w:r>
        <w:rPr>
          <w:rFonts w:hint="default"/>
          <w:lang w:val="en-US"/>
        </w:rPr>
        <w:t xml:space="preserve">LC </w:t>
      </w:r>
      <w:r>
        <w:t>No.:</w:t>
      </w:r>
      <w:r>
        <w:rPr>
          <w:rFonts w:hint="default"/>
          <w:lang w:val="en-US"/>
        </w:rPr>
        <w:t>LC00014001926</w:t>
      </w:r>
    </w:p>
    <w:p w14:paraId="3E46AEC3">
      <w:pPr>
        <w:jc w:val="center"/>
      </w:pPr>
      <w:r>
        <w:t>Course:</w:t>
      </w:r>
      <w:r>
        <w:rPr>
          <w:rFonts w:hint="default"/>
          <w:lang w:val="en-US"/>
        </w:rPr>
        <w:t>BCS IT</w:t>
      </w:r>
    </w:p>
    <w:p w14:paraId="2EBC57FF">
      <w:pPr>
        <w:jc w:val="center"/>
      </w:pPr>
      <w:r>
        <w:t>College:</w:t>
      </w:r>
      <w:r>
        <w:rPr>
          <w:rFonts w:hint="default"/>
          <w:lang w:val="en-US"/>
        </w:rPr>
        <w:t>KFA BUSINESS SCHOOL AND IT</w:t>
      </w:r>
    </w:p>
    <w:p w14:paraId="25C3BC66">
      <w:pPr>
        <w:jc w:val="center"/>
        <w:rPr>
          <w:rFonts w:hint="default"/>
          <w:lang w:val="en-US"/>
        </w:rPr>
      </w:pPr>
      <w:r>
        <w:t>Submitted To:</w:t>
      </w:r>
      <w:r>
        <w:rPr>
          <w:rFonts w:hint="default"/>
          <w:lang w:val="en-US"/>
        </w:rPr>
        <w:t>BIKASH KHADKA SAH</w:t>
      </w:r>
    </w:p>
    <w:p w14:paraId="4C427F0A">
      <w:pPr>
        <w:jc w:val="center"/>
        <w:rPr>
          <w:rFonts w:hint="default"/>
          <w:lang w:val="en-US"/>
        </w:rPr>
      </w:pPr>
      <w:r>
        <w:rPr>
          <w:rFonts w:hint="default"/>
          <w:lang w:val="en-US"/>
        </w:rPr>
        <w:t>Submission deadline:4th septmber</w:t>
      </w:r>
    </w:p>
    <w:p w14:paraId="04275D1B">
      <w:pPr>
        <w:jc w:val="center"/>
      </w:pPr>
    </w:p>
    <w:p w14:paraId="71F5F42D">
      <w:pPr>
        <w:jc w:val="center"/>
      </w:pPr>
      <w:r>
        <w:t>Academic Year: 2026</w:t>
      </w:r>
    </w:p>
    <w:p w14:paraId="0CCD9941">
      <w:r>
        <w:br w:type="page"/>
      </w:r>
    </w:p>
    <w:p w14:paraId="765B6F2D">
      <w:pPr>
        <w:pStyle w:val="2"/>
      </w:pPr>
      <w:r>
        <w:t>CERTIFICATE</w:t>
      </w:r>
    </w:p>
    <w:p w14:paraId="46A5C780">
      <w:r>
        <w:t>This is to certify that the mini project entitled “WhatsApp Management System” has been prepared as an academic project using Python Tkinter and Oracle Database. The project demonstrates database connectivity, user authentication, contact management, message management, and group management.</w:t>
      </w:r>
    </w:p>
    <w:p w14:paraId="00B60D44">
      <w:pPr>
        <w:rPr>
          <w:rFonts w:hint="default"/>
          <w:lang w:val="en-US"/>
        </w:rPr>
      </w:pPr>
      <w:r>
        <w:t>Project Guide:</w:t>
      </w:r>
      <w:r>
        <w:rPr>
          <w:rFonts w:hint="default"/>
          <w:lang w:val="en-US"/>
        </w:rPr>
        <w:t>MR .BIKASH KHADKA SAH</w:t>
      </w:r>
    </w:p>
    <w:p w14:paraId="11983711">
      <w:r>
        <w:br w:type="textWrapping"/>
      </w:r>
      <w:r>
        <w:t xml:space="preserve">Signature: </w:t>
      </w:r>
    </w:p>
    <w:p w14:paraId="29E8C53B">
      <w:pPr>
        <w:rPr>
          <w:rFonts w:hint="default"/>
          <w:lang w:val="en-US"/>
        </w:rPr>
      </w:pPr>
      <w:r>
        <w:br w:type="textWrapping"/>
      </w:r>
      <w:r>
        <w:t>Date:</w:t>
      </w:r>
      <w:r>
        <w:rPr>
          <w:rFonts w:hint="default"/>
          <w:lang w:val="en-US"/>
        </w:rPr>
        <w:t>2026,26th agust</w:t>
      </w:r>
    </w:p>
    <w:p w14:paraId="3A76545D">
      <w:r>
        <w:br w:type="page"/>
      </w:r>
    </w:p>
    <w:p w14:paraId="0EEED55F">
      <w:pPr>
        <w:pStyle w:val="2"/>
      </w:pPr>
      <w:r>
        <w:t>ACKNOWLEDGEMENT</w:t>
      </w:r>
    </w:p>
    <w:p w14:paraId="6E347972">
      <w:r>
        <w:t>I would like to express my sincere gratitude to my teachers, project guide, college, and everyone who supported me during the development of this mini project. This project helped me understand Python GUI programming, Oracle database design, SQL, database connectivity, and basic software development practices.</w:t>
      </w:r>
    </w:p>
    <w:p w14:paraId="1452C749">
      <w:r>
        <w:br w:type="page"/>
      </w:r>
    </w:p>
    <w:p w14:paraId="7DF562D9">
      <w:pPr>
        <w:pStyle w:val="2"/>
      </w:pPr>
      <w:r>
        <w:t>ABSTRACT</w:t>
      </w:r>
    </w:p>
    <w:p w14:paraId="75CD7152">
      <w:r>
        <w:t>The WhatsApp Management System is a desktop-based mini project developed using Python Tkinter and Oracle Database. The system provides a simple graphical interface for managing users, contacts, messages, and groups. Oracle stores application data while Python handles the user interface and application logic. The project demonstrates CRUD operations, relational database design, foreign-key relationships, user login, registration, and communication-related data management.</w:t>
      </w:r>
    </w:p>
    <w:p w14:paraId="1645379D">
      <w:pPr>
        <w:pStyle w:val="2"/>
      </w:pPr>
      <w:r>
        <w:t>TABLE OF CONTENTS</w:t>
      </w:r>
    </w:p>
    <w:p w14:paraId="3CA99034">
      <w:r>
        <w:t>1. Introduction</w:t>
      </w:r>
    </w:p>
    <w:p w14:paraId="03DBE03E">
      <w:r>
        <w:t>2. Objectives</w:t>
      </w:r>
    </w:p>
    <w:p w14:paraId="74C4092C">
      <w:r>
        <w:t>3. Scope of the Project</w:t>
      </w:r>
    </w:p>
    <w:p w14:paraId="7D3ACFB5">
      <w:r>
        <w:t>4. Technologies Used</w:t>
      </w:r>
    </w:p>
    <w:p w14:paraId="196D7BB6">
      <w:r>
        <w:t>5. System Requirements</w:t>
      </w:r>
    </w:p>
    <w:p w14:paraId="3454AA8B">
      <w:r>
        <w:t>6. System Design</w:t>
      </w:r>
    </w:p>
    <w:p w14:paraId="4449080D">
      <w:r>
        <w:t>7. Database Design</w:t>
      </w:r>
    </w:p>
    <w:p w14:paraId="01313E21">
      <w:r>
        <w:t>8. Oracle Database Setup</w:t>
      </w:r>
    </w:p>
    <w:p w14:paraId="1195196F">
      <w:r>
        <w:t>9. Python Project Structure</w:t>
      </w:r>
    </w:p>
    <w:p w14:paraId="73916CAE">
      <w:r>
        <w:t>10. Implementation</w:t>
      </w:r>
    </w:p>
    <w:p w14:paraId="6DDB36A4">
      <w:r>
        <w:t>11. Testing</w:t>
      </w:r>
    </w:p>
    <w:p w14:paraId="5958EB74">
      <w:r>
        <w:t>12. Screenshots and Where to Place Them</w:t>
      </w:r>
    </w:p>
    <w:p w14:paraId="06F14052">
      <w:r>
        <w:t>13. Advantages and Limitations</w:t>
      </w:r>
    </w:p>
    <w:p w14:paraId="3999512D">
      <w:r>
        <w:t>14. Future Enhancements</w:t>
      </w:r>
    </w:p>
    <w:p w14:paraId="5A5E2245">
      <w:r>
        <w:t>15. Conclusion</w:t>
      </w:r>
    </w:p>
    <w:p w14:paraId="64E198E9">
      <w:r>
        <w:t>16. References</w:t>
      </w:r>
    </w:p>
    <w:p w14:paraId="2B82B052">
      <w:pPr>
        <w:pStyle w:val="2"/>
      </w:pPr>
    </w:p>
    <w:p w14:paraId="2B026BF9">
      <w:pPr>
        <w:pStyle w:val="2"/>
      </w:pPr>
    </w:p>
    <w:p w14:paraId="00F4C87A">
      <w:pPr>
        <w:pStyle w:val="2"/>
      </w:pPr>
      <w:r>
        <w:t>1. INTRODUCTION</w:t>
      </w:r>
    </w:p>
    <w:p w14:paraId="5F3366F9">
      <w:r>
        <w:t>The WhatsApp Management System is an educational desktop application. It does not connect to or control the real WhatsApp service. Instead, it demonstrates how a communication-management application can be implemented with a graphical user interface and a relational database.</w:t>
      </w:r>
    </w:p>
    <w:p w14:paraId="20BFD076">
      <w:pPr>
        <w:pStyle w:val="2"/>
      </w:pPr>
      <w:r>
        <w:t>2. OBJECTIVES</w:t>
      </w:r>
    </w:p>
    <w:p w14:paraId="3226E1F0">
      <w:pPr>
        <w:pStyle w:val="23"/>
      </w:pPr>
      <w:r>
        <w:t>Develop a desktop GUI using Python Tkinter.</w:t>
      </w:r>
    </w:p>
    <w:p w14:paraId="6DA993C2">
      <w:pPr>
        <w:pStyle w:val="23"/>
      </w:pPr>
      <w:r>
        <w:t>Connect Python with Oracle Database using the oracledb package.</w:t>
      </w:r>
    </w:p>
    <w:p w14:paraId="71C4190E">
      <w:pPr>
        <w:pStyle w:val="23"/>
      </w:pPr>
      <w:r>
        <w:t>Implement user registration and login.</w:t>
      </w:r>
    </w:p>
    <w:p w14:paraId="45C236C4">
      <w:pPr>
        <w:pStyle w:val="23"/>
      </w:pPr>
      <w:r>
        <w:t>Manage contacts using add, view, and delete operations.</w:t>
      </w:r>
    </w:p>
    <w:p w14:paraId="2D2CEBC2">
      <w:pPr>
        <w:pStyle w:val="23"/>
      </w:pPr>
      <w:r>
        <w:t>Send and display messages between registered users.</w:t>
      </w:r>
    </w:p>
    <w:p w14:paraId="0C8BE1F6">
      <w:pPr>
        <w:pStyle w:val="23"/>
      </w:pPr>
      <w:r>
        <w:t>Create groups and add registered users as group members.</w:t>
      </w:r>
    </w:p>
    <w:p w14:paraId="78BBEB53">
      <w:pPr>
        <w:pStyle w:val="23"/>
      </w:pPr>
      <w:r>
        <w:t>Demonstrate relational database concepts and foreign-key relationships.</w:t>
      </w:r>
    </w:p>
    <w:p w14:paraId="049A8091">
      <w:pPr>
        <w:pStyle w:val="2"/>
      </w:pPr>
      <w:r>
        <w:t>3. SCOPE OF THE PROJECT</w:t>
      </w:r>
    </w:p>
    <w:p w14:paraId="73293D6A">
      <w:r>
        <w:t>The system is suitable for a college mini project and demonstrates the basic database operations required by a communication-management application. It can later be expanded with profile management, message search, group member management, password hashing, chat-style interfaces, and improved validation.</w:t>
      </w:r>
    </w:p>
    <w:p w14:paraId="580AB914">
      <w:pPr>
        <w:pStyle w:val="2"/>
      </w:pPr>
      <w:r>
        <w:t>4. TECHNOLOGIES USED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EA85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6A2B995">
            <w:pPr>
              <w:spacing w:after="0" w:line="240" w:lineRule="auto"/>
            </w:pPr>
            <w:r>
              <w:t>Technology</w:t>
            </w:r>
          </w:p>
        </w:tc>
        <w:tc>
          <w:tcPr>
            <w:tcW w:w="4968" w:type="dxa"/>
          </w:tcPr>
          <w:p w14:paraId="222B16C0">
            <w:pPr>
              <w:spacing w:after="0" w:line="240" w:lineRule="auto"/>
            </w:pPr>
            <w:r>
              <w:t>Purpose</w:t>
            </w:r>
          </w:p>
        </w:tc>
      </w:tr>
      <w:tr w14:paraId="6AD51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6DE2361">
            <w:pPr>
              <w:spacing w:after="0" w:line="240" w:lineRule="auto"/>
            </w:pPr>
            <w:r>
              <w:t>Python 3</w:t>
            </w:r>
          </w:p>
        </w:tc>
        <w:tc>
          <w:tcPr>
            <w:tcW w:w="4968" w:type="dxa"/>
          </w:tcPr>
          <w:p w14:paraId="7B56733A">
            <w:pPr>
              <w:spacing w:after="0" w:line="240" w:lineRule="auto"/>
            </w:pPr>
            <w:r>
              <w:t>Application programming</w:t>
            </w:r>
          </w:p>
        </w:tc>
      </w:tr>
      <w:tr w14:paraId="35105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9C6A4CB">
            <w:pPr>
              <w:spacing w:after="0" w:line="240" w:lineRule="auto"/>
            </w:pPr>
            <w:r>
              <w:t>Tkinter</w:t>
            </w:r>
          </w:p>
        </w:tc>
        <w:tc>
          <w:tcPr>
            <w:tcW w:w="4968" w:type="dxa"/>
          </w:tcPr>
          <w:p w14:paraId="7F2FFCFA">
            <w:pPr>
              <w:spacing w:after="0" w:line="240" w:lineRule="auto"/>
            </w:pPr>
            <w:r>
              <w:t>Graphical user interface</w:t>
            </w:r>
          </w:p>
        </w:tc>
      </w:tr>
      <w:tr w14:paraId="1A66A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A87107A">
            <w:pPr>
              <w:spacing w:after="0" w:line="240" w:lineRule="auto"/>
            </w:pPr>
            <w:r>
              <w:t>Oracle Database XE</w:t>
            </w:r>
          </w:p>
        </w:tc>
        <w:tc>
          <w:tcPr>
            <w:tcW w:w="4968" w:type="dxa"/>
          </w:tcPr>
          <w:p w14:paraId="5582A3B9">
            <w:pPr>
              <w:spacing w:after="0" w:line="240" w:lineRule="auto"/>
            </w:pPr>
            <w:r>
              <w:t>Data storage and SQL operations</w:t>
            </w:r>
          </w:p>
        </w:tc>
      </w:tr>
      <w:tr w14:paraId="65ADC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B7FA994">
            <w:pPr>
              <w:spacing w:after="0" w:line="240" w:lineRule="auto"/>
            </w:pPr>
            <w:r>
              <w:t>oracledb</w:t>
            </w:r>
          </w:p>
        </w:tc>
        <w:tc>
          <w:tcPr>
            <w:tcW w:w="4968" w:type="dxa"/>
          </w:tcPr>
          <w:p w14:paraId="12E1F43A">
            <w:pPr>
              <w:spacing w:after="0" w:line="240" w:lineRule="auto"/>
            </w:pPr>
            <w:r>
              <w:t>Python–Oracle connectivity</w:t>
            </w:r>
          </w:p>
        </w:tc>
      </w:tr>
      <w:tr w14:paraId="2AAD4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DC6B49A">
            <w:pPr>
              <w:spacing w:after="0" w:line="240" w:lineRule="auto"/>
            </w:pPr>
            <w:r>
              <w:t>Oracle SQL Developer</w:t>
            </w:r>
          </w:p>
        </w:tc>
        <w:tc>
          <w:tcPr>
            <w:tcW w:w="4968" w:type="dxa"/>
          </w:tcPr>
          <w:p w14:paraId="33B3ACFD">
            <w:pPr>
              <w:spacing w:after="0" w:line="240" w:lineRule="auto"/>
            </w:pPr>
            <w:r>
              <w:t>Database development and testing</w:t>
            </w:r>
          </w:p>
        </w:tc>
      </w:tr>
      <w:tr w14:paraId="39E01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DCDAC4E">
            <w:pPr>
              <w:spacing w:after="0" w:line="240" w:lineRule="auto"/>
            </w:pPr>
            <w:r>
              <w:t>Visual Studio Code</w:t>
            </w:r>
          </w:p>
        </w:tc>
        <w:tc>
          <w:tcPr>
            <w:tcW w:w="4968" w:type="dxa"/>
          </w:tcPr>
          <w:p w14:paraId="79E9498E">
            <w:pPr>
              <w:spacing w:after="0" w:line="240" w:lineRule="auto"/>
            </w:pPr>
            <w:r>
              <w:t>Code development and execution</w:t>
            </w:r>
          </w:p>
        </w:tc>
      </w:tr>
    </w:tbl>
    <w:p w14:paraId="61B34FA5">
      <w:pPr>
        <w:pStyle w:val="2"/>
      </w:pPr>
      <w:r>
        <w:t>5. SYSTEM REQUIREMENTS</w:t>
      </w:r>
    </w:p>
    <w:p w14:paraId="34C6F082">
      <w:r>
        <w:t>Hardware:</w:t>
      </w:r>
    </w:p>
    <w:p w14:paraId="75A6580E">
      <w:pPr>
        <w:pStyle w:val="23"/>
      </w:pPr>
      <w:r>
        <w:t>Computer/laptop</w:t>
      </w:r>
    </w:p>
    <w:p w14:paraId="042FDBA6">
      <w:pPr>
        <w:pStyle w:val="23"/>
      </w:pPr>
      <w:r>
        <w:t>At least 4 GB RAM</w:t>
      </w:r>
    </w:p>
    <w:p w14:paraId="0AB0BE9B">
      <w:pPr>
        <w:pStyle w:val="23"/>
      </w:pPr>
      <w:r>
        <w:t>At least 1 GB free storage</w:t>
      </w:r>
    </w:p>
    <w:p w14:paraId="783F7725"/>
    <w:p w14:paraId="0D968AA1">
      <w:r>
        <w:t>Software:</w:t>
      </w:r>
    </w:p>
    <w:p w14:paraId="253AC6A3">
      <w:pPr>
        <w:pStyle w:val="23"/>
      </w:pPr>
      <w:r>
        <w:t>Windows/Linux/macOS</w:t>
      </w:r>
    </w:p>
    <w:p w14:paraId="48B48517">
      <w:pPr>
        <w:pStyle w:val="23"/>
      </w:pPr>
      <w:r>
        <w:t>Python 3.x</w:t>
      </w:r>
    </w:p>
    <w:p w14:paraId="00521CC7">
      <w:pPr>
        <w:pStyle w:val="23"/>
      </w:pPr>
      <w:r>
        <w:t>Oracle Database XE</w:t>
      </w:r>
    </w:p>
    <w:p w14:paraId="5110072D">
      <w:pPr>
        <w:pStyle w:val="23"/>
      </w:pPr>
      <w:r>
        <w:t>Oracle SQL Developer</w:t>
      </w:r>
    </w:p>
    <w:p w14:paraId="50346505">
      <w:pPr>
        <w:pStyle w:val="23"/>
      </w:pPr>
      <w:r>
        <w:t>Visual Studio Code</w:t>
      </w:r>
    </w:p>
    <w:p w14:paraId="1AB5918B">
      <w:pPr>
        <w:pStyle w:val="2"/>
        <w:numPr>
          <w:ilvl w:val="0"/>
          <w:numId w:val="7"/>
        </w:numPr>
      </w:pPr>
      <w:r>
        <w:t>SYSTEM DESIGN</w:t>
      </w:r>
    </w:p>
    <w:p w14:paraId="2F6B22EB">
      <w:pPr>
        <w:numPr>
          <w:numId w:val="0"/>
        </w:numPr>
        <w:spacing w:after="200" w:line="276" w:lineRule="auto"/>
        <w:rPr>
          <w:rFonts w:hint="default"/>
          <w:lang w:val="en-US"/>
        </w:rPr>
      </w:pPr>
      <w:r>
        <w:rPr>
          <w:rFonts w:hint="default"/>
          <w:lang w:val="en-US"/>
        </w:rPr>
        <w:drawing>
          <wp:inline distT="0" distB="0" distL="114300" distR="114300">
            <wp:extent cx="5637530" cy="2082165"/>
            <wp:effectExtent l="0" t="0" r="1270" b="13335"/>
            <wp:docPr id="7" name="Picture 7" descr="Figure_6_2_Use_Cas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gure_6_2_Use_Case_Diagram"/>
                    <pic:cNvPicPr>
                      <a:picLocks noChangeAspect="1"/>
                    </pic:cNvPicPr>
                  </pic:nvPicPr>
                  <pic:blipFill>
                    <a:blip r:embed="rId7"/>
                    <a:stretch>
                      <a:fillRect/>
                    </a:stretch>
                  </pic:blipFill>
                  <pic:spPr>
                    <a:xfrm>
                      <a:off x="0" y="0"/>
                      <a:ext cx="5637530" cy="2082165"/>
                    </a:xfrm>
                    <a:prstGeom prst="rect">
                      <a:avLst/>
                    </a:prstGeom>
                  </pic:spPr>
                </pic:pic>
              </a:graphicData>
            </a:graphic>
          </wp:inline>
        </w:drawing>
      </w:r>
    </w:p>
    <w:p w14:paraId="031C61D7">
      <w:pPr>
        <w:pStyle w:val="3"/>
      </w:pPr>
      <w:r>
        <w:t>6.1 Main Modules</w:t>
      </w:r>
    </w:p>
    <w:p w14:paraId="22314920">
      <w:pPr>
        <w:pStyle w:val="23"/>
      </w:pPr>
      <w:r>
        <w:t>Login – authenticates registered users.</w:t>
      </w:r>
    </w:p>
    <w:p w14:paraId="3C6C4DB0">
      <w:pPr>
        <w:pStyle w:val="23"/>
      </w:pPr>
      <w:r>
        <w:t>Registration – creates new user accounts.</w:t>
      </w:r>
    </w:p>
    <w:p w14:paraId="5624449F">
      <w:pPr>
        <w:pStyle w:val="23"/>
      </w:pPr>
      <w:r>
        <w:t>Dashboard – provides access to main features.</w:t>
      </w:r>
    </w:p>
    <w:p w14:paraId="7AB5B5FF">
      <w:pPr>
        <w:pStyle w:val="23"/>
      </w:pPr>
      <w:r>
        <w:t>Contacts – adds, displays, and deletes contacts.</w:t>
      </w:r>
    </w:p>
    <w:p w14:paraId="3967E3EB">
      <w:pPr>
        <w:pStyle w:val="23"/>
      </w:pPr>
      <w:r>
        <w:t>Messages – sends, displays, and deletes messages.</w:t>
      </w:r>
    </w:p>
    <w:p w14:paraId="34ECB2C8">
      <w:pPr>
        <w:pStyle w:val="23"/>
      </w:pPr>
      <w:r>
        <w:t>Groups – creates groups and adds registered users.</w:t>
      </w:r>
    </w:p>
    <w:p w14:paraId="79C43FE5">
      <w:pPr>
        <w:pStyle w:val="3"/>
      </w:pPr>
      <w:r>
        <w:t>6.2 Basic System Flow</w:t>
      </w:r>
    </w:p>
    <w:p w14:paraId="48B3BF8B">
      <w:r>
        <w:t>Start → Login/Register → Dashboard → Contacts / Messages / Groups → Oracle Database → Logout</w:t>
      </w:r>
    </w:p>
    <w:p w14:paraId="5D8F65B7">
      <w:pPr>
        <w:pStyle w:val="2"/>
      </w:pPr>
    </w:p>
    <w:p w14:paraId="2B4E6D1F">
      <w:pPr>
        <w:pStyle w:val="2"/>
      </w:pPr>
    </w:p>
    <w:p w14:paraId="52C6F9AC">
      <w:pPr>
        <w:pStyle w:val="2"/>
        <w:numPr>
          <w:numId w:val="0"/>
        </w:numPr>
        <w:ind w:leftChars="0"/>
      </w:pPr>
    </w:p>
    <w:p w14:paraId="2E3AC8EE"/>
    <w:p w14:paraId="364BD694"/>
    <w:p w14:paraId="27EC8F33">
      <w:pPr>
        <w:pStyle w:val="2"/>
        <w:numPr>
          <w:numId w:val="0"/>
        </w:numPr>
        <w:ind w:leftChars="0"/>
      </w:pPr>
      <w:r>
        <w:rPr>
          <w:rFonts w:hint="default"/>
          <w:lang w:val="en-US"/>
        </w:rPr>
        <w:t>7.</w:t>
      </w:r>
      <w:r>
        <w:t>DATABASE DESIGN</w:t>
      </w:r>
    </w:p>
    <w:p w14:paraId="41614F46">
      <w:pPr>
        <w:numPr>
          <w:numId w:val="0"/>
        </w:numPr>
        <w:ind w:leftChars="0"/>
      </w:pPr>
    </w:p>
    <w:p w14:paraId="1A738D80">
      <w:pPr>
        <w:numPr>
          <w:numId w:val="0"/>
        </w:numPr>
        <w:ind w:leftChars="0"/>
        <w:rPr>
          <w:rFonts w:hint="default"/>
          <w:lang w:val="en-US"/>
        </w:rPr>
      </w:pPr>
      <w:r>
        <w:rPr>
          <w:rFonts w:hint="default"/>
          <w:lang w:val="en-US"/>
        </w:rPr>
        <w:drawing>
          <wp:inline distT="0" distB="0" distL="114300" distR="114300">
            <wp:extent cx="6305550" cy="4762500"/>
            <wp:effectExtent l="0" t="0" r="0" b="0"/>
            <wp:docPr id="8" name="Picture 8" descr="ChatGPT Image Sep 4, 2026, 09_17_2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tGPT Image Sep 4, 2026, 09_17_20 AM"/>
                    <pic:cNvPicPr>
                      <a:picLocks noChangeAspect="1"/>
                    </pic:cNvPicPr>
                  </pic:nvPicPr>
                  <pic:blipFill>
                    <a:blip r:embed="rId8"/>
                    <a:stretch>
                      <a:fillRect/>
                    </a:stretch>
                  </pic:blipFill>
                  <pic:spPr>
                    <a:xfrm>
                      <a:off x="0" y="0"/>
                      <a:ext cx="6305550" cy="4762500"/>
                    </a:xfrm>
                    <a:prstGeom prst="rect">
                      <a:avLst/>
                    </a:prstGeom>
                  </pic:spPr>
                </pic:pic>
              </a:graphicData>
            </a:graphic>
          </wp:inline>
        </w:drawing>
      </w:r>
    </w:p>
    <w:p w14:paraId="04CA4A8A">
      <w:r>
        <w:t>The project uses five main tables: USERS, CONTACTS, MESSAGES, WHATSAPP_GROUPS, and GROUP_MEMBERS. Foreign keys connect the related records and GROUP_MEMBERS implements the many-to-many relationship between users and groups.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03AE2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CC55C4E">
            <w:pPr>
              <w:spacing w:after="0" w:line="240" w:lineRule="auto"/>
            </w:pPr>
            <w:r>
              <w:t>Table</w:t>
            </w:r>
          </w:p>
        </w:tc>
        <w:tc>
          <w:tcPr>
            <w:tcW w:w="3312" w:type="dxa"/>
          </w:tcPr>
          <w:p w14:paraId="5773FE7D">
            <w:pPr>
              <w:spacing w:after="0" w:line="240" w:lineRule="auto"/>
            </w:pPr>
            <w:r>
              <w:t>Primary Key</w:t>
            </w:r>
          </w:p>
        </w:tc>
        <w:tc>
          <w:tcPr>
            <w:tcW w:w="3312" w:type="dxa"/>
          </w:tcPr>
          <w:p w14:paraId="7BA8BBE4">
            <w:pPr>
              <w:spacing w:after="0" w:line="240" w:lineRule="auto"/>
            </w:pPr>
            <w:r>
              <w:t>Purpose</w:t>
            </w:r>
          </w:p>
        </w:tc>
      </w:tr>
      <w:tr w14:paraId="31E24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39F19E1">
            <w:pPr>
              <w:spacing w:after="0" w:line="240" w:lineRule="auto"/>
            </w:pPr>
            <w:r>
              <w:t>USERS</w:t>
            </w:r>
          </w:p>
        </w:tc>
        <w:tc>
          <w:tcPr>
            <w:tcW w:w="3312" w:type="dxa"/>
          </w:tcPr>
          <w:p w14:paraId="06DE98C4">
            <w:pPr>
              <w:spacing w:after="0" w:line="240" w:lineRule="auto"/>
            </w:pPr>
            <w:r>
              <w:t>user_id</w:t>
            </w:r>
          </w:p>
        </w:tc>
        <w:tc>
          <w:tcPr>
            <w:tcW w:w="3312" w:type="dxa"/>
          </w:tcPr>
          <w:p w14:paraId="41443D48">
            <w:pPr>
              <w:spacing w:after="0" w:line="240" w:lineRule="auto"/>
            </w:pPr>
            <w:r>
              <w:t>Registered users</w:t>
            </w:r>
          </w:p>
        </w:tc>
      </w:tr>
      <w:tr w14:paraId="491EF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5ADD242">
            <w:pPr>
              <w:spacing w:after="0" w:line="240" w:lineRule="auto"/>
            </w:pPr>
            <w:r>
              <w:t>CONTACTS</w:t>
            </w:r>
          </w:p>
        </w:tc>
        <w:tc>
          <w:tcPr>
            <w:tcW w:w="3312" w:type="dxa"/>
          </w:tcPr>
          <w:p w14:paraId="3B61864B">
            <w:pPr>
              <w:spacing w:after="0" w:line="240" w:lineRule="auto"/>
            </w:pPr>
            <w:r>
              <w:t>contact_id</w:t>
            </w:r>
          </w:p>
        </w:tc>
        <w:tc>
          <w:tcPr>
            <w:tcW w:w="3312" w:type="dxa"/>
          </w:tcPr>
          <w:p w14:paraId="0F9066A6">
            <w:pPr>
              <w:spacing w:after="0" w:line="240" w:lineRule="auto"/>
            </w:pPr>
            <w:r>
              <w:t>User contacts</w:t>
            </w:r>
          </w:p>
        </w:tc>
      </w:tr>
      <w:tr w14:paraId="2811E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2FEC03F">
            <w:pPr>
              <w:spacing w:after="0" w:line="240" w:lineRule="auto"/>
            </w:pPr>
            <w:r>
              <w:t>MESSAGES</w:t>
            </w:r>
          </w:p>
        </w:tc>
        <w:tc>
          <w:tcPr>
            <w:tcW w:w="3312" w:type="dxa"/>
          </w:tcPr>
          <w:p w14:paraId="32F969E5">
            <w:pPr>
              <w:spacing w:after="0" w:line="240" w:lineRule="auto"/>
            </w:pPr>
            <w:r>
              <w:t>message_id</w:t>
            </w:r>
          </w:p>
        </w:tc>
        <w:tc>
          <w:tcPr>
            <w:tcW w:w="3312" w:type="dxa"/>
          </w:tcPr>
          <w:p w14:paraId="725D2AEF">
            <w:pPr>
              <w:spacing w:after="0" w:line="240" w:lineRule="auto"/>
            </w:pPr>
            <w:r>
              <w:t>Messages</w:t>
            </w:r>
          </w:p>
        </w:tc>
      </w:tr>
      <w:tr w14:paraId="0C42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4F8D9D2">
            <w:pPr>
              <w:spacing w:after="0" w:line="240" w:lineRule="auto"/>
            </w:pPr>
            <w:r>
              <w:t>WHATSAPP_GROUPS</w:t>
            </w:r>
          </w:p>
        </w:tc>
        <w:tc>
          <w:tcPr>
            <w:tcW w:w="3312" w:type="dxa"/>
          </w:tcPr>
          <w:p w14:paraId="6A71FA15">
            <w:pPr>
              <w:spacing w:after="0" w:line="240" w:lineRule="auto"/>
            </w:pPr>
            <w:r>
              <w:t>group_id</w:t>
            </w:r>
          </w:p>
        </w:tc>
        <w:tc>
          <w:tcPr>
            <w:tcW w:w="3312" w:type="dxa"/>
          </w:tcPr>
          <w:p w14:paraId="7AD23AE1">
            <w:pPr>
              <w:spacing w:after="0" w:line="240" w:lineRule="auto"/>
            </w:pPr>
            <w:r>
              <w:t>Groups</w:t>
            </w:r>
          </w:p>
        </w:tc>
      </w:tr>
      <w:tr w14:paraId="2AB70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6A45DAD">
            <w:pPr>
              <w:spacing w:after="0" w:line="240" w:lineRule="auto"/>
            </w:pPr>
            <w:r>
              <w:t>GROUP_MEMBERS</w:t>
            </w:r>
          </w:p>
        </w:tc>
        <w:tc>
          <w:tcPr>
            <w:tcW w:w="3312" w:type="dxa"/>
          </w:tcPr>
          <w:p w14:paraId="7964F90D">
            <w:pPr>
              <w:spacing w:after="0" w:line="240" w:lineRule="auto"/>
            </w:pPr>
            <w:r>
              <w:t>group_id + user_id</w:t>
            </w:r>
          </w:p>
        </w:tc>
        <w:tc>
          <w:tcPr>
            <w:tcW w:w="3312" w:type="dxa"/>
          </w:tcPr>
          <w:p w14:paraId="35C733F3">
            <w:pPr>
              <w:spacing w:after="0" w:line="240" w:lineRule="auto"/>
            </w:pPr>
            <w:r>
              <w:t>Group membership</w:t>
            </w:r>
          </w:p>
        </w:tc>
      </w:tr>
    </w:tbl>
    <w:p w14:paraId="0E69C9B3">
      <w:pPr>
        <w:pStyle w:val="2"/>
      </w:pPr>
      <w:r>
        <w:t>8. ORACLE DATABASE SETUP</w:t>
      </w:r>
    </w:p>
    <w:p w14:paraId="4D28DDAF">
      <w:r>
        <w:t>The project uses the Oracle service name XEPDB1. For the Python application, use a normal database account such as SYSTEM rather than SYS.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6"/>
      </w:tblGrid>
      <w:tr w14:paraId="1BD9E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tcPr>
          <w:p w14:paraId="151307BD">
            <w:pPr>
              <w:spacing w:after="0" w:line="240" w:lineRule="auto"/>
            </w:pPr>
            <w:r>
              <w:rPr>
                <w:rFonts w:ascii="Consolas" w:hAnsi="Consolas"/>
                <w:sz w:val="18"/>
              </w:rPr>
              <w:t>DB_USERNAME = "system"</w:t>
            </w:r>
            <w:r>
              <w:rPr>
                <w:rFonts w:ascii="Consolas" w:hAnsi="Consolas"/>
                <w:sz w:val="18"/>
              </w:rPr>
              <w:br w:type="textWrapping"/>
            </w:r>
            <w:r>
              <w:rPr>
                <w:rFonts w:ascii="Consolas" w:hAnsi="Consolas"/>
                <w:sz w:val="18"/>
              </w:rPr>
              <w:t>DB_PASSWORD = "YOUR_SYSTEM_PASSWORD"</w:t>
            </w:r>
            <w:r>
              <w:rPr>
                <w:rFonts w:ascii="Consolas" w:hAnsi="Consolas"/>
                <w:sz w:val="18"/>
              </w:rPr>
              <w:br w:type="textWrapping"/>
            </w:r>
            <w:r>
              <w:rPr>
                <w:rFonts w:ascii="Consolas" w:hAnsi="Consolas"/>
                <w:sz w:val="18"/>
              </w:rPr>
              <w:t>DB_DSN = "localhost:1521/XEPDB1"</w:t>
            </w:r>
          </w:p>
        </w:tc>
      </w:tr>
    </w:tbl>
    <w:p w14:paraId="5BAE0D39"/>
    <w:p w14:paraId="48C8B4B7">
      <w:r>
        <w:t>Create the tables in this order: USERS → CONTACTS → MESSAGES → WHATSAPP_GROUPS → GROUP_MEMBERS.</w:t>
      </w:r>
    </w:p>
    <w:p w14:paraId="03AF710E">
      <w:pPr>
        <w:pStyle w:val="2"/>
      </w:pPr>
      <w:r>
        <w:t>9. PYTHON PROJECT STRUCTURE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6"/>
      </w:tblGrid>
      <w:tr w14:paraId="352BB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tcPr>
          <w:p w14:paraId="2AF057DC">
            <w:pPr>
              <w:spacing w:after="0" w:line="240" w:lineRule="auto"/>
            </w:pPr>
            <w:r>
              <w:rPr>
                <w:rFonts w:ascii="Consolas" w:hAnsi="Consolas"/>
                <w:sz w:val="18"/>
              </w:rPr>
              <w:t>WhatsApp_Management_System/</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main.py</w:t>
            </w:r>
            <w:r>
              <w:rPr>
                <w:rFonts w:ascii="Consolas" w:hAnsi="Consolas"/>
                <w:sz w:val="18"/>
              </w:rPr>
              <w:br w:type="textWrapping"/>
            </w:r>
            <w:r>
              <w:rPr>
                <w:rFonts w:ascii="Consolas" w:hAnsi="Consolas"/>
                <w:sz w:val="18"/>
              </w:rPr>
              <w:t>├── database.py</w:t>
            </w:r>
            <w:r>
              <w:rPr>
                <w:rFonts w:ascii="Consolas" w:hAnsi="Consolas"/>
                <w:sz w:val="18"/>
              </w:rPr>
              <w:br w:type="textWrapping"/>
            </w:r>
            <w:r>
              <w:rPr>
                <w:rFonts w:ascii="Consolas" w:hAnsi="Consolas"/>
                <w:sz w:val="18"/>
              </w:rPr>
              <w:t>├── login.py</w:t>
            </w:r>
            <w:r>
              <w:rPr>
                <w:rFonts w:ascii="Consolas" w:hAnsi="Consolas"/>
                <w:sz w:val="18"/>
              </w:rPr>
              <w:br w:type="textWrapping"/>
            </w:r>
            <w:r>
              <w:rPr>
                <w:rFonts w:ascii="Consolas" w:hAnsi="Consolas"/>
                <w:sz w:val="18"/>
              </w:rPr>
              <w:t>├── register.py</w:t>
            </w:r>
            <w:r>
              <w:rPr>
                <w:rFonts w:ascii="Consolas" w:hAnsi="Consolas"/>
                <w:sz w:val="18"/>
              </w:rPr>
              <w:br w:type="textWrapping"/>
            </w:r>
            <w:r>
              <w:rPr>
                <w:rFonts w:ascii="Consolas" w:hAnsi="Consolas"/>
                <w:sz w:val="18"/>
              </w:rPr>
              <w:t>├── dashboard.py</w:t>
            </w:r>
            <w:r>
              <w:rPr>
                <w:rFonts w:ascii="Consolas" w:hAnsi="Consolas"/>
                <w:sz w:val="18"/>
              </w:rPr>
              <w:br w:type="textWrapping"/>
            </w:r>
            <w:r>
              <w:rPr>
                <w:rFonts w:ascii="Consolas" w:hAnsi="Consolas"/>
                <w:sz w:val="18"/>
              </w:rPr>
              <w:t>├── contacts.py</w:t>
            </w:r>
            <w:r>
              <w:rPr>
                <w:rFonts w:ascii="Consolas" w:hAnsi="Consolas"/>
                <w:sz w:val="18"/>
              </w:rPr>
              <w:br w:type="textWrapping"/>
            </w:r>
            <w:r>
              <w:rPr>
                <w:rFonts w:ascii="Consolas" w:hAnsi="Consolas"/>
                <w:sz w:val="18"/>
              </w:rPr>
              <w:t>├── messages.py</w:t>
            </w:r>
            <w:r>
              <w:rPr>
                <w:rFonts w:ascii="Consolas" w:hAnsi="Consolas"/>
                <w:sz w:val="18"/>
              </w:rPr>
              <w:br w:type="textWrapping"/>
            </w:r>
            <w:r>
              <w:rPr>
                <w:rFonts w:ascii="Consolas" w:hAnsi="Consolas"/>
                <w:sz w:val="18"/>
              </w:rPr>
              <w:t>└── groups.py</w:t>
            </w:r>
          </w:p>
        </w:tc>
      </w:tr>
    </w:tbl>
    <w:p w14:paraId="68713319"/>
    <w:p w14:paraId="1FADC9DE">
      <w:pPr>
        <w:pStyle w:val="2"/>
      </w:pPr>
      <w:r>
        <w:t>10. IMPLEMENTATION</w:t>
      </w:r>
    </w:p>
    <w:p w14:paraId="2C874F66">
      <w:pPr>
        <w:pStyle w:val="3"/>
      </w:pPr>
      <w:r>
        <w:t>10.1 Database Connection</w:t>
      </w:r>
    </w:p>
    <w:p w14:paraId="73A49600">
      <w:r>
        <w:t>database.py contains the Oracle connection function used by the other Python modules.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6"/>
      </w:tblGrid>
      <w:tr w14:paraId="04261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6" w:type="dxa"/>
          </w:tcPr>
          <w:p w14:paraId="62A7BE3A">
            <w:pPr>
              <w:spacing w:after="0" w:line="240" w:lineRule="auto"/>
            </w:pPr>
            <w:r>
              <w:rPr>
                <w:rFonts w:ascii="Consolas" w:hAnsi="Consolas"/>
                <w:sz w:val="18"/>
              </w:rPr>
              <w:t>import oracledb</w:t>
            </w:r>
            <w:r>
              <w:rPr>
                <w:rFonts w:ascii="Consolas" w:hAnsi="Consolas"/>
                <w:sz w:val="18"/>
              </w:rPr>
              <w:br w:type="textWrapping"/>
            </w:r>
            <w:r>
              <w:rPr>
                <w:rFonts w:ascii="Consolas" w:hAnsi="Consolas"/>
                <w:sz w:val="18"/>
              </w:rPr>
              <w:br w:type="textWrapping"/>
            </w:r>
            <w:r>
              <w:rPr>
                <w:rFonts w:ascii="Consolas" w:hAnsi="Consolas"/>
                <w:sz w:val="18"/>
              </w:rPr>
              <w:t>DB_USERNAME = "system"</w:t>
            </w:r>
            <w:r>
              <w:rPr>
                <w:rFonts w:ascii="Consolas" w:hAnsi="Consolas"/>
                <w:sz w:val="18"/>
              </w:rPr>
              <w:br w:type="textWrapping"/>
            </w:r>
            <w:r>
              <w:rPr>
                <w:rFonts w:ascii="Consolas" w:hAnsi="Consolas"/>
                <w:sz w:val="18"/>
              </w:rPr>
              <w:t>DB_PASSWORD = "YOUR_SYSTEM_PASSWORD"</w:t>
            </w:r>
            <w:r>
              <w:rPr>
                <w:rFonts w:ascii="Consolas" w:hAnsi="Consolas"/>
                <w:sz w:val="18"/>
              </w:rPr>
              <w:br w:type="textWrapping"/>
            </w:r>
            <w:r>
              <w:rPr>
                <w:rFonts w:ascii="Consolas" w:hAnsi="Consolas"/>
                <w:sz w:val="18"/>
              </w:rPr>
              <w:t>DB_DSN = "localhost:1521/XEPDB1"</w:t>
            </w:r>
            <w:r>
              <w:rPr>
                <w:rFonts w:ascii="Consolas" w:hAnsi="Consolas"/>
                <w:sz w:val="18"/>
              </w:rPr>
              <w:br w:type="textWrapping"/>
            </w:r>
            <w:r>
              <w:rPr>
                <w:rFonts w:ascii="Consolas" w:hAnsi="Consolas"/>
                <w:sz w:val="18"/>
              </w:rPr>
              <w:br w:type="textWrapping"/>
            </w:r>
            <w:r>
              <w:rPr>
                <w:rFonts w:ascii="Consolas" w:hAnsi="Consolas"/>
                <w:sz w:val="18"/>
              </w:rPr>
              <w:t>def get_connection():</w:t>
            </w:r>
            <w:r>
              <w:rPr>
                <w:rFonts w:ascii="Consolas" w:hAnsi="Consolas"/>
                <w:sz w:val="18"/>
              </w:rPr>
              <w:br w:type="textWrapping"/>
            </w:r>
            <w:r>
              <w:rPr>
                <w:rFonts w:ascii="Consolas" w:hAnsi="Consolas"/>
                <w:sz w:val="18"/>
              </w:rPr>
              <w:t xml:space="preserve">    try:</w:t>
            </w:r>
            <w:r>
              <w:rPr>
                <w:rFonts w:ascii="Consolas" w:hAnsi="Consolas"/>
                <w:sz w:val="18"/>
              </w:rPr>
              <w:br w:type="textWrapping"/>
            </w:r>
            <w:r>
              <w:rPr>
                <w:rFonts w:ascii="Consolas" w:hAnsi="Consolas"/>
                <w:sz w:val="18"/>
              </w:rPr>
              <w:t xml:space="preserve">        connection = oracledb.connect(</w:t>
            </w:r>
            <w:r>
              <w:rPr>
                <w:rFonts w:ascii="Consolas" w:hAnsi="Consolas"/>
                <w:sz w:val="18"/>
              </w:rPr>
              <w:br w:type="textWrapping"/>
            </w:r>
            <w:r>
              <w:rPr>
                <w:rFonts w:ascii="Consolas" w:hAnsi="Consolas"/>
                <w:sz w:val="18"/>
              </w:rPr>
              <w:t xml:space="preserve">            user=DB_USERNAME,</w:t>
            </w:r>
            <w:r>
              <w:rPr>
                <w:rFonts w:ascii="Consolas" w:hAnsi="Consolas"/>
                <w:sz w:val="18"/>
              </w:rPr>
              <w:br w:type="textWrapping"/>
            </w:r>
            <w:r>
              <w:rPr>
                <w:rFonts w:ascii="Consolas" w:hAnsi="Consolas"/>
                <w:sz w:val="18"/>
              </w:rPr>
              <w:t xml:space="preserve">            password=DB_PASSWORD,</w:t>
            </w:r>
            <w:r>
              <w:rPr>
                <w:rFonts w:ascii="Consolas" w:hAnsi="Consolas"/>
                <w:sz w:val="18"/>
              </w:rPr>
              <w:br w:type="textWrapping"/>
            </w:r>
            <w:r>
              <w:rPr>
                <w:rFonts w:ascii="Consolas" w:hAnsi="Consolas"/>
                <w:sz w:val="18"/>
              </w:rPr>
              <w:t xml:space="preserve">            dsn=DB_DSN</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return connection</w:t>
            </w:r>
            <w:r>
              <w:rPr>
                <w:rFonts w:ascii="Consolas" w:hAnsi="Consolas"/>
                <w:sz w:val="18"/>
              </w:rPr>
              <w:br w:type="textWrapping"/>
            </w:r>
            <w:r>
              <w:rPr>
                <w:rFonts w:ascii="Consolas" w:hAnsi="Consolas"/>
                <w:sz w:val="18"/>
              </w:rPr>
              <w:t xml:space="preserve">    except oracledb.Error as e:</w:t>
            </w:r>
            <w:r>
              <w:rPr>
                <w:rFonts w:ascii="Consolas" w:hAnsi="Consolas"/>
                <w:sz w:val="18"/>
              </w:rPr>
              <w:br w:type="textWrapping"/>
            </w:r>
            <w:r>
              <w:rPr>
                <w:rFonts w:ascii="Consolas" w:hAnsi="Consolas"/>
                <w:sz w:val="18"/>
              </w:rPr>
              <w:t xml:space="preserve">        print("Database connection error:", e)</w:t>
            </w:r>
            <w:r>
              <w:rPr>
                <w:rFonts w:ascii="Consolas" w:hAnsi="Consolas"/>
                <w:sz w:val="18"/>
              </w:rPr>
              <w:br w:type="textWrapping"/>
            </w:r>
            <w:r>
              <w:rPr>
                <w:rFonts w:ascii="Consolas" w:hAnsi="Consolas"/>
                <w:sz w:val="18"/>
              </w:rPr>
              <w:t xml:space="preserve">        return None</w:t>
            </w:r>
          </w:p>
        </w:tc>
      </w:tr>
    </w:tbl>
    <w:p w14:paraId="4C69263A"/>
    <w:p w14:paraId="27EA8398">
      <w:pPr>
        <w:pStyle w:val="3"/>
      </w:pPr>
      <w:r>
        <w:t>10.2 Login and Registration</w:t>
      </w:r>
    </w:p>
    <w:p w14:paraId="459BF8F9">
      <w:r>
        <w:t>Registration inserts a new user into USERS. Login checks the entered username and password and opens the dashboard after successful authentication.</w:t>
      </w:r>
    </w:p>
    <w:p w14:paraId="28DE6591">
      <w:pPr>
        <w:pStyle w:val="3"/>
      </w:pPr>
      <w:r>
        <w:t>10.3 Contact Management</w:t>
      </w:r>
    </w:p>
    <w:p w14:paraId="7B4ADCE0">
      <w:r>
        <w:t>Users can add contacts with name, phone number, and email. Contacts are displayed using Tkinter Treeview and selected contacts can be deleted.</w:t>
      </w:r>
    </w:p>
    <w:p w14:paraId="4A736234">
      <w:pPr>
        <w:pStyle w:val="3"/>
      </w:pPr>
      <w:r>
        <w:t>10.4 Message Management</w:t>
      </w:r>
    </w:p>
    <w:p w14:paraId="49371F4B">
      <w:r>
        <w:t>A registered receiver username is used to find the receiver's user_id. The message is inserted into MESSAGES and displayed in the message list.</w:t>
      </w:r>
    </w:p>
    <w:p w14:paraId="617A48CE">
      <w:pPr>
        <w:pStyle w:val="3"/>
      </w:pPr>
      <w:r>
        <w:t>10.5 Group Management</w:t>
      </w:r>
    </w:p>
    <w:p w14:paraId="5B057B28">
      <w:r>
        <w:t>The group module creates groups and adds registered users to groups through GROUP_MEMBERS.</w:t>
      </w:r>
    </w:p>
    <w:p w14:paraId="7C67815C">
      <w:pPr>
        <w:pStyle w:val="2"/>
      </w:pPr>
      <w:r>
        <w:t>11. TESTING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BAF7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B24B851">
            <w:pPr>
              <w:spacing w:after="0" w:line="240" w:lineRule="auto"/>
            </w:pPr>
            <w:r>
              <w:t>Test Case</w:t>
            </w:r>
          </w:p>
        </w:tc>
        <w:tc>
          <w:tcPr>
            <w:tcW w:w="3312" w:type="dxa"/>
          </w:tcPr>
          <w:p w14:paraId="27406C39">
            <w:pPr>
              <w:spacing w:after="0" w:line="240" w:lineRule="auto"/>
            </w:pPr>
            <w:r>
              <w:t>Expected Result</w:t>
            </w:r>
          </w:p>
        </w:tc>
        <w:tc>
          <w:tcPr>
            <w:tcW w:w="3312" w:type="dxa"/>
          </w:tcPr>
          <w:p w14:paraId="78928E4E">
            <w:pPr>
              <w:spacing w:after="0" w:line="240" w:lineRule="auto"/>
            </w:pPr>
            <w:r>
              <w:t>Status</w:t>
            </w:r>
          </w:p>
        </w:tc>
      </w:tr>
      <w:tr w14:paraId="31245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ED64682">
            <w:pPr>
              <w:spacing w:after="0" w:line="240" w:lineRule="auto"/>
            </w:pPr>
            <w:r>
              <w:t>Oracle connection</w:t>
            </w:r>
          </w:p>
        </w:tc>
        <w:tc>
          <w:tcPr>
            <w:tcW w:w="3312" w:type="dxa"/>
          </w:tcPr>
          <w:p w14:paraId="48F239AA">
            <w:pPr>
              <w:spacing w:after="0" w:line="240" w:lineRule="auto"/>
            </w:pPr>
            <w:r>
              <w:t>XEPDB1 connection succeeds</w:t>
            </w:r>
          </w:p>
        </w:tc>
        <w:tc>
          <w:tcPr>
            <w:tcW w:w="3312" w:type="dxa"/>
          </w:tcPr>
          <w:p w14:paraId="6E27B9C7">
            <w:pPr>
              <w:spacing w:after="0" w:line="240" w:lineRule="auto"/>
            </w:pPr>
            <w:r>
              <w:t>Pass / verify</w:t>
            </w:r>
          </w:p>
        </w:tc>
      </w:tr>
      <w:tr w14:paraId="28993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CF58D89">
            <w:pPr>
              <w:spacing w:after="0" w:line="240" w:lineRule="auto"/>
            </w:pPr>
            <w:r>
              <w:t>Registration</w:t>
            </w:r>
          </w:p>
        </w:tc>
        <w:tc>
          <w:tcPr>
            <w:tcW w:w="3312" w:type="dxa"/>
          </w:tcPr>
          <w:p w14:paraId="483E1E3C">
            <w:pPr>
              <w:spacing w:after="0" w:line="240" w:lineRule="auto"/>
            </w:pPr>
            <w:r>
              <w:t>User inserted into USERS</w:t>
            </w:r>
          </w:p>
        </w:tc>
        <w:tc>
          <w:tcPr>
            <w:tcW w:w="3312" w:type="dxa"/>
          </w:tcPr>
          <w:p w14:paraId="0F4811BF">
            <w:pPr>
              <w:spacing w:after="0" w:line="240" w:lineRule="auto"/>
            </w:pPr>
            <w:r>
              <w:t>Pass / verify</w:t>
            </w:r>
          </w:p>
        </w:tc>
      </w:tr>
      <w:tr w14:paraId="7960C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A5D21D0">
            <w:pPr>
              <w:spacing w:after="0" w:line="240" w:lineRule="auto"/>
            </w:pPr>
            <w:r>
              <w:t>Login</w:t>
            </w:r>
          </w:p>
        </w:tc>
        <w:tc>
          <w:tcPr>
            <w:tcW w:w="3312" w:type="dxa"/>
          </w:tcPr>
          <w:p w14:paraId="7277F951">
            <w:pPr>
              <w:spacing w:after="0" w:line="240" w:lineRule="auto"/>
            </w:pPr>
            <w:r>
              <w:t>Valid credentials open dashboard</w:t>
            </w:r>
          </w:p>
        </w:tc>
        <w:tc>
          <w:tcPr>
            <w:tcW w:w="3312" w:type="dxa"/>
          </w:tcPr>
          <w:p w14:paraId="32223606">
            <w:pPr>
              <w:spacing w:after="0" w:line="240" w:lineRule="auto"/>
            </w:pPr>
            <w:r>
              <w:t>Pass / verify</w:t>
            </w:r>
          </w:p>
        </w:tc>
      </w:tr>
      <w:tr w14:paraId="0276F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8318B73">
            <w:pPr>
              <w:spacing w:after="0" w:line="240" w:lineRule="auto"/>
            </w:pPr>
            <w:r>
              <w:t>Invalid login</w:t>
            </w:r>
          </w:p>
        </w:tc>
        <w:tc>
          <w:tcPr>
            <w:tcW w:w="3312" w:type="dxa"/>
          </w:tcPr>
          <w:p w14:paraId="4E0CE293">
            <w:pPr>
              <w:spacing w:after="0" w:line="240" w:lineRule="auto"/>
            </w:pPr>
            <w:r>
              <w:t>Error message displayed</w:t>
            </w:r>
          </w:p>
        </w:tc>
        <w:tc>
          <w:tcPr>
            <w:tcW w:w="3312" w:type="dxa"/>
          </w:tcPr>
          <w:p w14:paraId="2BBB56CB">
            <w:pPr>
              <w:spacing w:after="0" w:line="240" w:lineRule="auto"/>
            </w:pPr>
            <w:r>
              <w:t>Pass / verify</w:t>
            </w:r>
          </w:p>
        </w:tc>
      </w:tr>
      <w:tr w14:paraId="2FE39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F7E0448">
            <w:pPr>
              <w:spacing w:after="0" w:line="240" w:lineRule="auto"/>
            </w:pPr>
            <w:r>
              <w:t>Add contact</w:t>
            </w:r>
          </w:p>
        </w:tc>
        <w:tc>
          <w:tcPr>
            <w:tcW w:w="3312" w:type="dxa"/>
          </w:tcPr>
          <w:p w14:paraId="5B4352B3">
            <w:pPr>
              <w:spacing w:after="0" w:line="240" w:lineRule="auto"/>
            </w:pPr>
            <w:r>
              <w:t>Contact appears in list</w:t>
            </w:r>
          </w:p>
        </w:tc>
        <w:tc>
          <w:tcPr>
            <w:tcW w:w="3312" w:type="dxa"/>
          </w:tcPr>
          <w:p w14:paraId="230B6764">
            <w:pPr>
              <w:spacing w:after="0" w:line="240" w:lineRule="auto"/>
            </w:pPr>
            <w:r>
              <w:t>Pass / verify</w:t>
            </w:r>
          </w:p>
        </w:tc>
      </w:tr>
      <w:tr w14:paraId="71427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8FC1A08">
            <w:pPr>
              <w:spacing w:after="0" w:line="240" w:lineRule="auto"/>
            </w:pPr>
            <w:r>
              <w:t>Delete contact</w:t>
            </w:r>
          </w:p>
        </w:tc>
        <w:tc>
          <w:tcPr>
            <w:tcW w:w="3312" w:type="dxa"/>
          </w:tcPr>
          <w:p w14:paraId="4D28027B">
            <w:pPr>
              <w:spacing w:after="0" w:line="240" w:lineRule="auto"/>
            </w:pPr>
            <w:r>
              <w:t>Contact is removed</w:t>
            </w:r>
          </w:p>
        </w:tc>
        <w:tc>
          <w:tcPr>
            <w:tcW w:w="3312" w:type="dxa"/>
          </w:tcPr>
          <w:p w14:paraId="02D49358">
            <w:pPr>
              <w:spacing w:after="0" w:line="240" w:lineRule="auto"/>
            </w:pPr>
            <w:r>
              <w:t>Pass / verify</w:t>
            </w:r>
          </w:p>
        </w:tc>
      </w:tr>
      <w:tr w14:paraId="762DB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D634113">
            <w:pPr>
              <w:spacing w:after="0" w:line="240" w:lineRule="auto"/>
            </w:pPr>
            <w:r>
              <w:t>Send message</w:t>
            </w:r>
          </w:p>
        </w:tc>
        <w:tc>
          <w:tcPr>
            <w:tcW w:w="3312" w:type="dxa"/>
          </w:tcPr>
          <w:p w14:paraId="3E39C884">
            <w:pPr>
              <w:spacing w:after="0" w:line="240" w:lineRule="auto"/>
            </w:pPr>
            <w:r>
              <w:t>Message inserted/displayed</w:t>
            </w:r>
          </w:p>
        </w:tc>
        <w:tc>
          <w:tcPr>
            <w:tcW w:w="3312" w:type="dxa"/>
          </w:tcPr>
          <w:p w14:paraId="1A7BA596">
            <w:pPr>
              <w:spacing w:after="0" w:line="240" w:lineRule="auto"/>
            </w:pPr>
            <w:r>
              <w:t>Pass / verify</w:t>
            </w:r>
          </w:p>
        </w:tc>
      </w:tr>
      <w:tr w14:paraId="6AFB8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05DB3BC">
            <w:pPr>
              <w:spacing w:after="0" w:line="240" w:lineRule="auto"/>
            </w:pPr>
            <w:r>
              <w:t>Create group</w:t>
            </w:r>
          </w:p>
        </w:tc>
        <w:tc>
          <w:tcPr>
            <w:tcW w:w="3312" w:type="dxa"/>
          </w:tcPr>
          <w:p w14:paraId="4B6D160A">
            <w:pPr>
              <w:spacing w:after="0" w:line="240" w:lineRule="auto"/>
            </w:pPr>
            <w:r>
              <w:t>Group appears in list</w:t>
            </w:r>
          </w:p>
        </w:tc>
        <w:tc>
          <w:tcPr>
            <w:tcW w:w="3312" w:type="dxa"/>
          </w:tcPr>
          <w:p w14:paraId="797EE3C5">
            <w:pPr>
              <w:spacing w:after="0" w:line="240" w:lineRule="auto"/>
            </w:pPr>
            <w:r>
              <w:t>Pass / verify</w:t>
            </w:r>
          </w:p>
        </w:tc>
      </w:tr>
      <w:tr w14:paraId="04A58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B389AB6">
            <w:pPr>
              <w:spacing w:after="0" w:line="240" w:lineRule="auto"/>
            </w:pPr>
            <w:r>
              <w:t>Add member</w:t>
            </w:r>
          </w:p>
        </w:tc>
        <w:tc>
          <w:tcPr>
            <w:tcW w:w="3312" w:type="dxa"/>
          </w:tcPr>
          <w:p w14:paraId="264AC073">
            <w:pPr>
              <w:spacing w:after="0" w:line="240" w:lineRule="auto"/>
            </w:pPr>
            <w:r>
              <w:t>Member inserted into GROUP_MEMBERS</w:t>
            </w:r>
          </w:p>
        </w:tc>
        <w:tc>
          <w:tcPr>
            <w:tcW w:w="3312" w:type="dxa"/>
          </w:tcPr>
          <w:p w14:paraId="1D50A083">
            <w:pPr>
              <w:spacing w:after="0" w:line="240" w:lineRule="auto"/>
            </w:pPr>
            <w:r>
              <w:t>Pass / verify</w:t>
            </w:r>
          </w:p>
        </w:tc>
      </w:tr>
    </w:tbl>
    <w:p w14:paraId="39DFF268">
      <w:pPr>
        <w:pStyle w:val="2"/>
      </w:pPr>
      <w:r>
        <w:t>12. SCREENSHOTS AND WHERE TO PLACE THEM</w:t>
      </w:r>
    </w:p>
    <w:p w14:paraId="2FEB1964">
      <w:r>
        <w:t>Insert screenshots immediately after the related feature description. Add a caption such as “Figure 1: Successful Oracle connection”. The following placeholders show the recommended locations.</w:t>
      </w:r>
    </w:p>
    <w:p w14:paraId="3BD84DA6">
      <w:pPr>
        <w:jc w:val="center"/>
        <w:rPr>
          <w:b/>
        </w:rPr>
      </w:pPr>
      <w:r>
        <w:rPr>
          <w:b/>
        </w:rPr>
        <w:br w:type="textWrapping"/>
      </w:r>
      <w:r>
        <w:rPr>
          <w:b/>
        </w:rPr>
        <w:drawing>
          <wp:inline distT="0" distB="0" distL="114300" distR="114300">
            <wp:extent cx="5560060" cy="3475990"/>
            <wp:effectExtent l="0" t="0" r="2540" b="10160"/>
            <wp:docPr id="1" name="Picture 1" descr="w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1"/>
                    <pic:cNvPicPr>
                      <a:picLocks noChangeAspect="1"/>
                    </pic:cNvPicPr>
                  </pic:nvPicPr>
                  <pic:blipFill>
                    <a:blip r:embed="rId9"/>
                    <a:stretch>
                      <a:fillRect/>
                    </a:stretch>
                  </pic:blipFill>
                  <pic:spPr>
                    <a:xfrm>
                      <a:off x="0" y="0"/>
                      <a:ext cx="5560060" cy="3475990"/>
                    </a:xfrm>
                    <a:prstGeom prst="rect">
                      <a:avLst/>
                    </a:prstGeom>
                  </pic:spPr>
                </pic:pic>
              </a:graphicData>
            </a:graphic>
          </wp:inline>
        </w:drawing>
      </w:r>
    </w:p>
    <w:p w14:paraId="1273BA19">
      <w:pPr>
        <w:jc w:val="center"/>
      </w:pPr>
      <w:r>
        <w:rPr>
          <w:b/>
        </w:rPr>
        <w:t>Figure 1 – SQL Developer XEPDB1 connection</w:t>
      </w:r>
      <w:r>
        <w:rPr>
          <w:b/>
        </w:rPr>
        <w:br w:type="textWrapping"/>
      </w:r>
    </w:p>
    <w:p w14:paraId="4171EBAB">
      <w:pPr>
        <w:jc w:val="center"/>
        <w:rPr>
          <w:b/>
        </w:rPr>
      </w:pPr>
      <w:r>
        <w:rPr>
          <w:b/>
        </w:rPr>
        <w:br w:type="textWrapping"/>
      </w:r>
      <w:r>
        <w:rPr>
          <w:rFonts w:hint="default"/>
          <w:b/>
          <w:lang w:val="en-US"/>
        </w:rPr>
        <w:drawing>
          <wp:inline distT="0" distB="0" distL="114300" distR="114300">
            <wp:extent cx="5255895" cy="1340485"/>
            <wp:effectExtent l="0" t="0" r="1905" b="12065"/>
            <wp:docPr id="2" name="Picture 2" descr="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2"/>
                    <pic:cNvPicPr>
                      <a:picLocks noChangeAspect="1"/>
                    </pic:cNvPicPr>
                  </pic:nvPicPr>
                  <pic:blipFill>
                    <a:blip r:embed="rId10"/>
                    <a:stretch>
                      <a:fillRect/>
                    </a:stretch>
                  </pic:blipFill>
                  <pic:spPr>
                    <a:xfrm>
                      <a:off x="0" y="0"/>
                      <a:ext cx="5255895" cy="1340485"/>
                    </a:xfrm>
                    <a:prstGeom prst="rect">
                      <a:avLst/>
                    </a:prstGeom>
                  </pic:spPr>
                </pic:pic>
              </a:graphicData>
            </a:graphic>
          </wp:inline>
        </w:drawing>
      </w:r>
    </w:p>
    <w:p w14:paraId="2EE199A6">
      <w:pPr>
        <w:jc w:val="center"/>
        <w:rPr>
          <w:rFonts w:hint="default"/>
          <w:b/>
          <w:lang w:val="en-US"/>
        </w:rPr>
      </w:pPr>
    </w:p>
    <w:p w14:paraId="50524F26">
      <w:pPr>
        <w:jc w:val="center"/>
        <w:rPr>
          <w:b/>
        </w:rPr>
      </w:pPr>
      <w:r>
        <w:rPr>
          <w:rFonts w:hint="default"/>
          <w:b/>
          <w:lang w:val="en-US"/>
        </w:rPr>
        <w:drawing>
          <wp:inline distT="0" distB="0" distL="114300" distR="114300">
            <wp:extent cx="5517515" cy="1271270"/>
            <wp:effectExtent l="0" t="0" r="6985" b="5080"/>
            <wp:docPr id="3" name="Picture 3" descr="w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3"/>
                    <pic:cNvPicPr>
                      <a:picLocks noChangeAspect="1"/>
                    </pic:cNvPicPr>
                  </pic:nvPicPr>
                  <pic:blipFill>
                    <a:blip r:embed="rId11"/>
                    <a:stretch>
                      <a:fillRect/>
                    </a:stretch>
                  </pic:blipFill>
                  <pic:spPr>
                    <a:xfrm>
                      <a:off x="0" y="0"/>
                      <a:ext cx="5517515" cy="1271270"/>
                    </a:xfrm>
                    <a:prstGeom prst="rect">
                      <a:avLst/>
                    </a:prstGeom>
                  </pic:spPr>
                </pic:pic>
              </a:graphicData>
            </a:graphic>
          </wp:inline>
        </w:drawing>
      </w:r>
    </w:p>
    <w:p w14:paraId="739CBC61">
      <w:pPr>
        <w:jc w:val="center"/>
        <w:rPr>
          <w:b/>
        </w:rPr>
      </w:pPr>
    </w:p>
    <w:p w14:paraId="77474C2E">
      <w:pPr>
        <w:jc w:val="center"/>
        <w:rPr>
          <w:b/>
        </w:rPr>
      </w:pPr>
    </w:p>
    <w:p w14:paraId="59243467">
      <w:pPr>
        <w:jc w:val="center"/>
        <w:rPr>
          <w:b/>
        </w:rPr>
      </w:pPr>
    </w:p>
    <w:p w14:paraId="3FF43554">
      <w:pPr>
        <w:jc w:val="center"/>
        <w:rPr>
          <w:rFonts w:hint="default"/>
          <w:b/>
          <w:lang w:val="en-US"/>
        </w:rPr>
      </w:pPr>
      <w:r>
        <w:rPr>
          <w:rFonts w:hint="default"/>
          <w:b/>
          <w:lang w:val="en-US"/>
        </w:rPr>
        <w:drawing>
          <wp:inline distT="0" distB="0" distL="114300" distR="114300">
            <wp:extent cx="6180455" cy="1390650"/>
            <wp:effectExtent l="0" t="0" r="10795" b="0"/>
            <wp:docPr id="4" name="Picture 4" descr="w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4"/>
                    <pic:cNvPicPr>
                      <a:picLocks noChangeAspect="1"/>
                    </pic:cNvPicPr>
                  </pic:nvPicPr>
                  <pic:blipFill>
                    <a:blip r:embed="rId12"/>
                    <a:stretch>
                      <a:fillRect/>
                    </a:stretch>
                  </pic:blipFill>
                  <pic:spPr>
                    <a:xfrm>
                      <a:off x="0" y="0"/>
                      <a:ext cx="6180455" cy="1390650"/>
                    </a:xfrm>
                    <a:prstGeom prst="rect">
                      <a:avLst/>
                    </a:prstGeom>
                  </pic:spPr>
                </pic:pic>
              </a:graphicData>
            </a:graphic>
          </wp:inline>
        </w:drawing>
      </w:r>
    </w:p>
    <w:p w14:paraId="376C1A0C">
      <w:pPr>
        <w:jc w:val="center"/>
        <w:rPr>
          <w:rFonts w:hint="default"/>
          <w:b/>
          <w:lang w:val="en-US"/>
        </w:rPr>
      </w:pPr>
      <w:r>
        <w:rPr>
          <w:rFonts w:hint="default"/>
          <w:b/>
          <w:lang w:val="en-US"/>
        </w:rPr>
        <w:drawing>
          <wp:inline distT="0" distB="0" distL="114300" distR="114300">
            <wp:extent cx="6306820" cy="1703705"/>
            <wp:effectExtent l="0" t="0" r="17780" b="10795"/>
            <wp:docPr id="5" name="Picture 5" descr="w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5"/>
                    <pic:cNvPicPr>
                      <a:picLocks noChangeAspect="1"/>
                    </pic:cNvPicPr>
                  </pic:nvPicPr>
                  <pic:blipFill>
                    <a:blip r:embed="rId13"/>
                    <a:stretch>
                      <a:fillRect/>
                    </a:stretch>
                  </pic:blipFill>
                  <pic:spPr>
                    <a:xfrm>
                      <a:off x="0" y="0"/>
                      <a:ext cx="6306820" cy="1703705"/>
                    </a:xfrm>
                    <a:prstGeom prst="rect">
                      <a:avLst/>
                    </a:prstGeom>
                  </pic:spPr>
                </pic:pic>
              </a:graphicData>
            </a:graphic>
          </wp:inline>
        </w:drawing>
      </w:r>
    </w:p>
    <w:p w14:paraId="2248F904">
      <w:pPr>
        <w:jc w:val="center"/>
        <w:rPr>
          <w:b/>
        </w:rPr>
      </w:pPr>
      <w:r>
        <w:rPr>
          <w:rFonts w:hint="default"/>
          <w:b/>
          <w:lang w:val="en-US"/>
        </w:rPr>
        <w:drawing>
          <wp:inline distT="0" distB="0" distL="114300" distR="114300">
            <wp:extent cx="5591175" cy="1514475"/>
            <wp:effectExtent l="0" t="0" r="9525" b="9525"/>
            <wp:docPr id="6" name="Picture 6" descr="w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6"/>
                    <pic:cNvPicPr>
                      <a:picLocks noChangeAspect="1"/>
                    </pic:cNvPicPr>
                  </pic:nvPicPr>
                  <pic:blipFill>
                    <a:blip r:embed="rId14"/>
                    <a:stretch>
                      <a:fillRect/>
                    </a:stretch>
                  </pic:blipFill>
                  <pic:spPr>
                    <a:xfrm>
                      <a:off x="0" y="0"/>
                      <a:ext cx="5591175" cy="1514475"/>
                    </a:xfrm>
                    <a:prstGeom prst="rect">
                      <a:avLst/>
                    </a:prstGeom>
                  </pic:spPr>
                </pic:pic>
              </a:graphicData>
            </a:graphic>
          </wp:inline>
        </w:drawing>
      </w:r>
    </w:p>
    <w:p w14:paraId="3C95837C">
      <w:pPr>
        <w:jc w:val="center"/>
      </w:pPr>
      <w:r>
        <w:rPr>
          <w:b/>
        </w:rPr>
        <w:t>Figure 2 – Oracle tables create</w:t>
      </w:r>
      <w:r>
        <w:rPr>
          <w:rFonts w:hint="default"/>
          <w:b/>
          <w:lang w:val="en-US"/>
        </w:rPr>
        <w:t>d</w:t>
      </w:r>
    </w:p>
    <w:p w14:paraId="35DBC752">
      <w:pPr>
        <w:jc w:val="both"/>
        <w:rPr>
          <w:b/>
        </w:rPr>
      </w:pPr>
    </w:p>
    <w:p w14:paraId="3D272951">
      <w:pPr>
        <w:jc w:val="center"/>
        <w:rPr>
          <w:b/>
        </w:rPr>
      </w:pPr>
      <w:r>
        <w:rPr>
          <w:rFonts w:hint="default"/>
          <w:b/>
          <w:lang w:val="en-US"/>
        </w:rPr>
        <w:drawing>
          <wp:inline distT="0" distB="0" distL="114300" distR="114300">
            <wp:extent cx="4800600" cy="1675130"/>
            <wp:effectExtent l="0" t="0" r="0" b="1270"/>
            <wp:docPr id="10" name="Picture 10" descr="w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7"/>
                    <pic:cNvPicPr>
                      <a:picLocks noChangeAspect="1"/>
                    </pic:cNvPicPr>
                  </pic:nvPicPr>
                  <pic:blipFill>
                    <a:blip r:embed="rId15"/>
                    <a:stretch>
                      <a:fillRect/>
                    </a:stretch>
                  </pic:blipFill>
                  <pic:spPr>
                    <a:xfrm>
                      <a:off x="0" y="0"/>
                      <a:ext cx="4800600" cy="1675130"/>
                    </a:xfrm>
                    <a:prstGeom prst="rect">
                      <a:avLst/>
                    </a:prstGeom>
                  </pic:spPr>
                </pic:pic>
              </a:graphicData>
            </a:graphic>
          </wp:inline>
        </w:drawing>
      </w:r>
    </w:p>
    <w:p w14:paraId="21A4E503">
      <w:pPr>
        <w:jc w:val="center"/>
        <w:rPr>
          <w:b/>
        </w:rPr>
      </w:pPr>
    </w:p>
    <w:p w14:paraId="1E86424D">
      <w:pPr>
        <w:jc w:val="center"/>
        <w:rPr>
          <w:b/>
        </w:rPr>
      </w:pPr>
      <w:r>
        <w:rPr>
          <w:b/>
        </w:rPr>
        <w:t>Figure 3 – Python/Oracle connection test</w:t>
      </w:r>
      <w:r>
        <w:rPr>
          <w:b/>
        </w:rPr>
        <w:br w:type="textWrapping"/>
      </w:r>
      <w:r>
        <w:rPr>
          <w:rFonts w:hint="default"/>
          <w:b/>
          <w:lang w:val="en-US"/>
        </w:rPr>
        <w:drawing>
          <wp:inline distT="0" distB="0" distL="114300" distR="114300">
            <wp:extent cx="3234055" cy="3028950"/>
            <wp:effectExtent l="0" t="0" r="4445" b="0"/>
            <wp:docPr id="11" name="Picture 11" descr="w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8"/>
                    <pic:cNvPicPr>
                      <a:picLocks noChangeAspect="1"/>
                    </pic:cNvPicPr>
                  </pic:nvPicPr>
                  <pic:blipFill>
                    <a:blip r:embed="rId16"/>
                    <a:stretch>
                      <a:fillRect/>
                    </a:stretch>
                  </pic:blipFill>
                  <pic:spPr>
                    <a:xfrm>
                      <a:off x="0" y="0"/>
                      <a:ext cx="3234055" cy="3028950"/>
                    </a:xfrm>
                    <a:prstGeom prst="rect">
                      <a:avLst/>
                    </a:prstGeom>
                  </pic:spPr>
                </pic:pic>
              </a:graphicData>
            </a:graphic>
          </wp:inline>
        </w:drawing>
      </w:r>
    </w:p>
    <w:p w14:paraId="4FC3D152">
      <w:pPr>
        <w:jc w:val="center"/>
        <w:rPr>
          <w:b/>
        </w:rPr>
      </w:pPr>
      <w:r>
        <w:rPr>
          <w:b/>
        </w:rPr>
        <w:t>Figure 4 – Login screen</w:t>
      </w:r>
      <w:r>
        <w:rPr>
          <w:b/>
        </w:rPr>
        <w:br w:type="textWrapping"/>
      </w:r>
    </w:p>
    <w:p w14:paraId="516004A5">
      <w:pPr>
        <w:jc w:val="center"/>
        <w:rPr>
          <w:b/>
        </w:rPr>
      </w:pPr>
    </w:p>
    <w:p w14:paraId="057C667E">
      <w:pPr>
        <w:jc w:val="center"/>
        <w:rPr>
          <w:b/>
        </w:rPr>
      </w:pPr>
    </w:p>
    <w:p w14:paraId="6F860B56">
      <w:pPr>
        <w:jc w:val="both"/>
        <w:rPr>
          <w:b/>
        </w:rPr>
      </w:pPr>
    </w:p>
    <w:p w14:paraId="78BB4A32">
      <w:pPr>
        <w:jc w:val="center"/>
        <w:rPr>
          <w:b/>
        </w:rPr>
      </w:pPr>
    </w:p>
    <w:p w14:paraId="63D93755">
      <w:pPr>
        <w:jc w:val="center"/>
        <w:rPr>
          <w:b/>
        </w:rPr>
      </w:pPr>
      <w:r>
        <w:rPr>
          <w:rFonts w:hint="default"/>
          <w:b/>
          <w:lang w:val="en-US"/>
        </w:rPr>
        <w:drawing>
          <wp:inline distT="0" distB="0" distL="114300" distR="114300">
            <wp:extent cx="3280410" cy="4020185"/>
            <wp:effectExtent l="0" t="0" r="15240" b="18415"/>
            <wp:docPr id="12" name="Picture 12" descr="w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9"/>
                    <pic:cNvPicPr>
                      <a:picLocks noChangeAspect="1"/>
                    </pic:cNvPicPr>
                  </pic:nvPicPr>
                  <pic:blipFill>
                    <a:blip r:embed="rId17"/>
                    <a:stretch>
                      <a:fillRect/>
                    </a:stretch>
                  </pic:blipFill>
                  <pic:spPr>
                    <a:xfrm>
                      <a:off x="0" y="0"/>
                      <a:ext cx="3280410" cy="4020185"/>
                    </a:xfrm>
                    <a:prstGeom prst="rect">
                      <a:avLst/>
                    </a:prstGeom>
                  </pic:spPr>
                </pic:pic>
              </a:graphicData>
            </a:graphic>
          </wp:inline>
        </w:drawing>
      </w:r>
    </w:p>
    <w:p w14:paraId="2934B1C3">
      <w:pPr>
        <w:jc w:val="center"/>
        <w:rPr>
          <w:b/>
        </w:rPr>
      </w:pPr>
      <w:r>
        <w:rPr>
          <w:b/>
        </w:rPr>
        <w:br w:type="textWrapping"/>
      </w:r>
      <w:r>
        <w:rPr>
          <w:b/>
        </w:rPr>
        <w:t>Figure 5 – Registration screen</w:t>
      </w:r>
      <w:r>
        <w:rPr>
          <w:b/>
        </w:rPr>
        <w:br w:type="textWrapping"/>
      </w:r>
    </w:p>
    <w:p w14:paraId="4961B472">
      <w:pPr>
        <w:jc w:val="center"/>
        <w:rPr>
          <w:b/>
        </w:rPr>
      </w:pPr>
      <w:r>
        <w:rPr>
          <w:b/>
        </w:rPr>
        <w:br w:type="textWrapping"/>
      </w:r>
      <w:r>
        <w:rPr>
          <w:b/>
        </w:rPr>
        <w:br w:type="textWrapping"/>
      </w:r>
      <w:r>
        <w:rPr>
          <w:b/>
        </w:rPr>
        <w:br w:type="textWrapping"/>
      </w:r>
    </w:p>
    <w:p w14:paraId="7C56C91E">
      <w:pPr>
        <w:jc w:val="center"/>
        <w:rPr>
          <w:b/>
        </w:rPr>
      </w:pPr>
      <w:r>
        <w:rPr>
          <w:rFonts w:hint="default"/>
          <w:b/>
          <w:lang w:val="en-US"/>
        </w:rPr>
        <w:drawing>
          <wp:inline distT="0" distB="0" distL="114300" distR="114300">
            <wp:extent cx="4335145" cy="3401060"/>
            <wp:effectExtent l="0" t="0" r="8255" b="8890"/>
            <wp:docPr id="13" name="Picture 13" descr="w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10"/>
                    <pic:cNvPicPr>
                      <a:picLocks noChangeAspect="1"/>
                    </pic:cNvPicPr>
                  </pic:nvPicPr>
                  <pic:blipFill>
                    <a:blip r:embed="rId18"/>
                    <a:stretch>
                      <a:fillRect/>
                    </a:stretch>
                  </pic:blipFill>
                  <pic:spPr>
                    <a:xfrm>
                      <a:off x="0" y="0"/>
                      <a:ext cx="4335145" cy="3401060"/>
                    </a:xfrm>
                    <a:prstGeom prst="rect">
                      <a:avLst/>
                    </a:prstGeom>
                  </pic:spPr>
                </pic:pic>
              </a:graphicData>
            </a:graphic>
          </wp:inline>
        </w:drawing>
      </w:r>
    </w:p>
    <w:p w14:paraId="37F974DC">
      <w:pPr>
        <w:jc w:val="center"/>
        <w:rPr>
          <w:b/>
        </w:rPr>
      </w:pPr>
    </w:p>
    <w:p w14:paraId="738F3BAE">
      <w:pPr>
        <w:jc w:val="center"/>
        <w:rPr>
          <w:b/>
        </w:rPr>
      </w:pPr>
    </w:p>
    <w:p w14:paraId="111E40AF">
      <w:pPr>
        <w:jc w:val="center"/>
        <w:rPr>
          <w:b/>
        </w:rPr>
      </w:pPr>
      <w:r>
        <w:rPr>
          <w:b/>
        </w:rPr>
        <w:t>Figure 6 – Successful registration / USERS record</w:t>
      </w:r>
      <w:r>
        <w:rPr>
          <w:b/>
        </w:rPr>
        <w:br w:type="textWrapping"/>
      </w:r>
    </w:p>
    <w:p w14:paraId="1E8AC7BF">
      <w:pPr>
        <w:jc w:val="center"/>
        <w:rPr>
          <w:rFonts w:hint="default"/>
          <w:b/>
          <w:lang w:val="en-US"/>
        </w:rPr>
      </w:pPr>
    </w:p>
    <w:p w14:paraId="615472A1">
      <w:pPr>
        <w:jc w:val="center"/>
        <w:rPr>
          <w:b/>
        </w:rPr>
      </w:pPr>
    </w:p>
    <w:p w14:paraId="24DDFB07">
      <w:pPr>
        <w:jc w:val="center"/>
        <w:rPr>
          <w:b/>
        </w:rPr>
      </w:pPr>
      <w:r>
        <w:rPr>
          <w:rFonts w:hint="default"/>
          <w:b/>
          <w:lang w:val="en-US"/>
        </w:rPr>
        <w:drawing>
          <wp:inline distT="0" distB="0" distL="114300" distR="114300">
            <wp:extent cx="4350385" cy="4029710"/>
            <wp:effectExtent l="0" t="0" r="12065" b="8890"/>
            <wp:docPr id="15" name="Picture 15" descr="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1"/>
                    <pic:cNvPicPr>
                      <a:picLocks noChangeAspect="1"/>
                    </pic:cNvPicPr>
                  </pic:nvPicPr>
                  <pic:blipFill>
                    <a:blip r:embed="rId19"/>
                    <a:stretch>
                      <a:fillRect/>
                    </a:stretch>
                  </pic:blipFill>
                  <pic:spPr>
                    <a:xfrm>
                      <a:off x="0" y="0"/>
                      <a:ext cx="4350385" cy="4029710"/>
                    </a:xfrm>
                    <a:prstGeom prst="rect">
                      <a:avLst/>
                    </a:prstGeom>
                  </pic:spPr>
                </pic:pic>
              </a:graphicData>
            </a:graphic>
          </wp:inline>
        </w:drawing>
      </w:r>
    </w:p>
    <w:p w14:paraId="459C3E9F">
      <w:pPr>
        <w:jc w:val="center"/>
        <w:rPr>
          <w:b/>
        </w:rPr>
      </w:pPr>
      <w:r>
        <w:rPr>
          <w:b/>
        </w:rPr>
        <w:br w:type="textWrapping"/>
      </w:r>
      <w:r>
        <w:rPr>
          <w:b/>
        </w:rPr>
        <w:br w:type="textWrapping"/>
      </w:r>
      <w:r>
        <w:rPr>
          <w:b/>
        </w:rPr>
        <w:t>Figure 7 – Dashboard</w:t>
      </w:r>
      <w:r>
        <w:rPr>
          <w:b/>
        </w:rPr>
        <w:br w:type="textWrapping"/>
      </w:r>
    </w:p>
    <w:p w14:paraId="17843B5B">
      <w:pPr>
        <w:jc w:val="center"/>
        <w:rPr>
          <w:b/>
        </w:rPr>
      </w:pPr>
    </w:p>
    <w:p w14:paraId="1D5C0CD6">
      <w:pPr>
        <w:jc w:val="center"/>
        <w:rPr>
          <w:b/>
        </w:rPr>
      </w:pPr>
      <w:r>
        <w:rPr>
          <w:b/>
        </w:rPr>
        <w:br w:type="textWrapping"/>
      </w:r>
      <w:r>
        <w:rPr>
          <w:b/>
        </w:rPr>
        <w:br w:type="textWrapping"/>
      </w:r>
      <w:r>
        <w:rPr>
          <w:rFonts w:hint="default"/>
          <w:b/>
          <w:lang w:val="en-US"/>
        </w:rPr>
        <w:drawing>
          <wp:inline distT="0" distB="0" distL="114300" distR="114300">
            <wp:extent cx="3761105" cy="3070225"/>
            <wp:effectExtent l="0" t="0" r="10795" b="15875"/>
            <wp:docPr id="16" name="Picture 16" descr="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1"/>
                    <pic:cNvPicPr>
                      <a:picLocks noChangeAspect="1"/>
                    </pic:cNvPicPr>
                  </pic:nvPicPr>
                  <pic:blipFill>
                    <a:blip r:embed="rId20"/>
                    <a:stretch>
                      <a:fillRect/>
                    </a:stretch>
                  </pic:blipFill>
                  <pic:spPr>
                    <a:xfrm>
                      <a:off x="0" y="0"/>
                      <a:ext cx="3761105" cy="3070225"/>
                    </a:xfrm>
                    <a:prstGeom prst="rect">
                      <a:avLst/>
                    </a:prstGeom>
                  </pic:spPr>
                </pic:pic>
              </a:graphicData>
            </a:graphic>
          </wp:inline>
        </w:drawing>
      </w:r>
    </w:p>
    <w:p w14:paraId="4E2ECF07">
      <w:pPr>
        <w:jc w:val="center"/>
        <w:rPr>
          <w:b/>
        </w:rPr>
      </w:pPr>
    </w:p>
    <w:p w14:paraId="451FF61C">
      <w:pPr>
        <w:jc w:val="center"/>
        <w:rPr>
          <w:b/>
        </w:rPr>
      </w:pPr>
      <w:r>
        <w:rPr>
          <w:b/>
        </w:rPr>
        <w:t>Figure 8 – Contact Management</w:t>
      </w:r>
      <w:r>
        <w:rPr>
          <w:b/>
        </w:rPr>
        <w:br w:type="textWrapping"/>
      </w:r>
    </w:p>
    <w:p w14:paraId="42D167DA">
      <w:pPr>
        <w:jc w:val="center"/>
        <w:rPr>
          <w:b/>
        </w:rPr>
      </w:pPr>
      <w:r>
        <w:rPr>
          <w:rFonts w:hint="default"/>
          <w:b/>
          <w:lang w:val="en-US"/>
        </w:rPr>
        <w:drawing>
          <wp:inline distT="0" distB="0" distL="114300" distR="114300">
            <wp:extent cx="5005070" cy="3514090"/>
            <wp:effectExtent l="0" t="0" r="5080" b="10160"/>
            <wp:docPr id="17" name="Picture 17" descr="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m1"/>
                    <pic:cNvPicPr>
                      <a:picLocks noChangeAspect="1"/>
                    </pic:cNvPicPr>
                  </pic:nvPicPr>
                  <pic:blipFill>
                    <a:blip r:embed="rId21"/>
                    <a:stretch>
                      <a:fillRect/>
                    </a:stretch>
                  </pic:blipFill>
                  <pic:spPr>
                    <a:xfrm>
                      <a:off x="0" y="0"/>
                      <a:ext cx="5005070" cy="3514090"/>
                    </a:xfrm>
                    <a:prstGeom prst="rect">
                      <a:avLst/>
                    </a:prstGeom>
                  </pic:spPr>
                </pic:pic>
              </a:graphicData>
            </a:graphic>
          </wp:inline>
        </w:drawing>
      </w:r>
      <w:r>
        <w:rPr>
          <w:b/>
        </w:rPr>
        <w:br w:type="textWrapping"/>
      </w:r>
      <w:r>
        <w:rPr>
          <w:b/>
        </w:rPr>
        <w:br w:type="textWrapping"/>
      </w:r>
      <w:r>
        <w:rPr>
          <w:b/>
        </w:rPr>
        <w:t>Figure 9 – Message Management</w:t>
      </w:r>
    </w:p>
    <w:p w14:paraId="49299912">
      <w:pPr>
        <w:jc w:val="center"/>
        <w:rPr>
          <w:b/>
        </w:rPr>
      </w:pPr>
    </w:p>
    <w:p w14:paraId="26034E3C">
      <w:pPr>
        <w:jc w:val="center"/>
        <w:rPr>
          <w:b/>
        </w:rPr>
      </w:pPr>
      <w:r>
        <w:rPr>
          <w:rFonts w:hint="default"/>
          <w:b/>
          <w:lang w:val="en-US"/>
        </w:rPr>
        <w:drawing>
          <wp:inline distT="0" distB="0" distL="114300" distR="114300">
            <wp:extent cx="3840480" cy="2808605"/>
            <wp:effectExtent l="0" t="0" r="7620" b="10795"/>
            <wp:docPr id="18" name="Picture 18" descr="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1"/>
                    <pic:cNvPicPr>
                      <a:picLocks noChangeAspect="1"/>
                    </pic:cNvPicPr>
                  </pic:nvPicPr>
                  <pic:blipFill>
                    <a:blip r:embed="rId22"/>
                    <a:stretch>
                      <a:fillRect/>
                    </a:stretch>
                  </pic:blipFill>
                  <pic:spPr>
                    <a:xfrm>
                      <a:off x="0" y="0"/>
                      <a:ext cx="3840480" cy="2808605"/>
                    </a:xfrm>
                    <a:prstGeom prst="rect">
                      <a:avLst/>
                    </a:prstGeom>
                  </pic:spPr>
                </pic:pic>
              </a:graphicData>
            </a:graphic>
          </wp:inline>
        </w:drawing>
      </w:r>
    </w:p>
    <w:p w14:paraId="63D2FC00">
      <w:pPr>
        <w:jc w:val="center"/>
        <w:rPr>
          <w:rFonts w:hint="default"/>
          <w:lang w:val="en-US"/>
        </w:rPr>
      </w:pPr>
      <w:r>
        <w:rPr>
          <w:b/>
        </w:rPr>
        <w:br w:type="textWrapping"/>
      </w:r>
      <w:r>
        <w:rPr>
          <w:b/>
        </w:rPr>
        <w:br w:type="textWrapping"/>
      </w:r>
      <w:r>
        <w:rPr>
          <w:b/>
        </w:rPr>
        <w:t>Figure 10 – Group Management</w:t>
      </w:r>
      <w:r>
        <w:rPr>
          <w:b/>
        </w:rPr>
        <w:br w:type="textWrapping"/>
      </w:r>
      <w:r>
        <w:rPr>
          <w:rFonts w:hint="default"/>
          <w:lang w:val="en-US"/>
        </w:rPr>
        <w:drawing>
          <wp:inline distT="0" distB="0" distL="114300" distR="114300">
            <wp:extent cx="3457575" cy="3209925"/>
            <wp:effectExtent l="0" t="0" r="9525" b="9525"/>
            <wp:docPr id="19" name="Picture 19" descr="w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12"/>
                    <pic:cNvPicPr>
                      <a:picLocks noChangeAspect="1"/>
                    </pic:cNvPicPr>
                  </pic:nvPicPr>
                  <pic:blipFill>
                    <a:blip r:embed="rId23"/>
                    <a:stretch>
                      <a:fillRect/>
                    </a:stretch>
                  </pic:blipFill>
                  <pic:spPr>
                    <a:xfrm>
                      <a:off x="0" y="0"/>
                      <a:ext cx="3457575" cy="3209925"/>
                    </a:xfrm>
                    <a:prstGeom prst="rect">
                      <a:avLst/>
                    </a:prstGeom>
                  </pic:spPr>
                </pic:pic>
              </a:graphicData>
            </a:graphic>
          </wp:inline>
        </w:drawing>
      </w:r>
    </w:p>
    <w:p w14:paraId="2E944533">
      <w:pPr>
        <w:jc w:val="center"/>
      </w:pPr>
      <w:r>
        <w:rPr>
          <w:b/>
        </w:rPr>
        <w:t>Figure 11 – Oracle records</w:t>
      </w:r>
      <w:r>
        <w:rPr>
          <w:b/>
        </w:rPr>
        <w:br w:type="textWrapping"/>
      </w:r>
    </w:p>
    <w:p w14:paraId="4A48DC11">
      <w:pPr>
        <w:pStyle w:val="2"/>
      </w:pPr>
    </w:p>
    <w:p w14:paraId="218E00EC">
      <w:pPr>
        <w:pStyle w:val="2"/>
      </w:pPr>
      <w:r>
        <w:t>13. ADVANTAGES AND LIMITATIONS</w:t>
      </w:r>
    </w:p>
    <w:p w14:paraId="5F996795">
      <w:pPr>
        <w:pStyle w:val="3"/>
      </w:pPr>
      <w:r>
        <w:t>13.1 Advantages</w:t>
      </w:r>
    </w:p>
    <w:p w14:paraId="1EA35DBD">
      <w:pPr>
        <w:pStyle w:val="23"/>
      </w:pPr>
      <w:r>
        <w:t>Simple desktop interface.</w:t>
      </w:r>
    </w:p>
    <w:p w14:paraId="713E7CA1">
      <w:pPr>
        <w:pStyle w:val="23"/>
      </w:pPr>
      <w:r>
        <w:t>Uses a relational Oracle database.</w:t>
      </w:r>
    </w:p>
    <w:p w14:paraId="2A91E6B6">
      <w:pPr>
        <w:pStyle w:val="23"/>
      </w:pPr>
      <w:r>
        <w:t>Demonstrates CRUD operations.</w:t>
      </w:r>
    </w:p>
    <w:p w14:paraId="1FC5E3FB">
      <w:pPr>
        <w:pStyle w:val="23"/>
      </w:pPr>
      <w:r>
        <w:t>Separates GUI, database connection, and feature modules.</w:t>
      </w:r>
    </w:p>
    <w:p w14:paraId="794A8FA3">
      <w:pPr>
        <w:pStyle w:val="23"/>
      </w:pPr>
      <w:r>
        <w:t>Suitable for learning Python, Tkinter, SQL, and database connectivity.</w:t>
      </w:r>
    </w:p>
    <w:p w14:paraId="1C46DDE2">
      <w:pPr>
        <w:pStyle w:val="3"/>
      </w:pPr>
      <w:r>
        <w:t>13.2 Limitations</w:t>
      </w:r>
    </w:p>
    <w:p w14:paraId="1703D721">
      <w:pPr>
        <w:pStyle w:val="23"/>
      </w:pPr>
      <w:r>
        <w:t>It is a local educational system, not the real WhatsApp application.</w:t>
      </w:r>
    </w:p>
    <w:p w14:paraId="1B3EBAF4">
      <w:pPr>
        <w:pStyle w:val="23"/>
      </w:pPr>
      <w:r>
        <w:t>The basic version stores passwords as entered; production systems should use password hashing.</w:t>
      </w:r>
    </w:p>
    <w:p w14:paraId="43F5C621">
      <w:pPr>
        <w:pStyle w:val="23"/>
      </w:pPr>
      <w:r>
        <w:t>It does not provide real-time internet messaging.</w:t>
      </w:r>
    </w:p>
    <w:p w14:paraId="7A39C20B">
      <w:pPr>
        <w:pStyle w:val="23"/>
      </w:pPr>
      <w:r>
        <w:t>Search, media sharing, notifications, and advanced profile features are limited.</w:t>
      </w:r>
    </w:p>
    <w:p w14:paraId="4A83D834">
      <w:pPr>
        <w:pStyle w:val="2"/>
      </w:pPr>
    </w:p>
    <w:p w14:paraId="182229A3">
      <w:pPr>
        <w:pStyle w:val="2"/>
      </w:pPr>
    </w:p>
    <w:p w14:paraId="65236F53">
      <w:pPr>
        <w:pStyle w:val="2"/>
      </w:pPr>
      <w:r>
        <w:t>14. FUTURE ENHANCEMENTS</w:t>
      </w:r>
    </w:p>
    <w:p w14:paraId="71CFABA6">
      <w:pPr>
        <w:pStyle w:val="23"/>
      </w:pPr>
      <w:r>
        <w:t>Password hashing and stronger authentication.</w:t>
      </w:r>
    </w:p>
    <w:p w14:paraId="107E74A2">
      <w:pPr>
        <w:pStyle w:val="23"/>
      </w:pPr>
      <w:r>
        <w:t>Profile management.</w:t>
      </w:r>
    </w:p>
    <w:p w14:paraId="1D68575A">
      <w:pPr>
        <w:pStyle w:val="23"/>
      </w:pPr>
      <w:r>
        <w:t>Chat-style conversation interface.</w:t>
      </w:r>
    </w:p>
    <w:p w14:paraId="4BA828B9">
      <w:pPr>
        <w:pStyle w:val="23"/>
      </w:pPr>
      <w:r>
        <w:t>Message search and filtering.</w:t>
      </w:r>
    </w:p>
    <w:p w14:paraId="7C8716D0">
      <w:pPr>
        <w:pStyle w:val="23"/>
      </w:pPr>
      <w:r>
        <w:t>Update contacts.</w:t>
      </w:r>
    </w:p>
    <w:p w14:paraId="0A053AB2">
      <w:pPr>
        <w:pStyle w:val="23"/>
      </w:pPr>
      <w:r>
        <w:t>View/remove group members.</w:t>
      </w:r>
    </w:p>
    <w:p w14:paraId="6650463D">
      <w:pPr>
        <w:pStyle w:val="23"/>
      </w:pPr>
      <w:r>
        <w:t>Message read status.</w:t>
      </w:r>
    </w:p>
    <w:p w14:paraId="1E44310D">
      <w:pPr>
        <w:pStyle w:val="23"/>
      </w:pPr>
      <w:r>
        <w:t>File/image sharing simulation.</w:t>
      </w:r>
    </w:p>
    <w:p w14:paraId="0D9630E9">
      <w:pPr>
        <w:pStyle w:val="23"/>
      </w:pPr>
      <w:r>
        <w:t>Improved GUI design and themes.</w:t>
      </w:r>
    </w:p>
    <w:p w14:paraId="57BBF0D0">
      <w:pPr>
        <w:pStyle w:val="23"/>
      </w:pPr>
      <w:r>
        <w:t>Role-based administration.</w:t>
      </w:r>
    </w:p>
    <w:p w14:paraId="168804D5">
      <w:pPr>
        <w:pStyle w:val="2"/>
      </w:pPr>
    </w:p>
    <w:p w14:paraId="1E80BA38">
      <w:pPr>
        <w:pStyle w:val="2"/>
      </w:pPr>
    </w:p>
    <w:p w14:paraId="782092B1">
      <w:pPr>
        <w:pStyle w:val="2"/>
      </w:pPr>
      <w:bookmarkStart w:id="0" w:name="_GoBack"/>
      <w:bookmarkEnd w:id="0"/>
      <w:r>
        <w:t>15. CONCLUSION</w:t>
      </w:r>
    </w:p>
    <w:p w14:paraId="0CC81177">
      <w:r>
        <w:t>The WhatsApp Management System demonstrates how Python Tkinter can communicate with an Oracle relational database. The project covers registration, authentication, contact management, message management, and group management. It provides practical experience with GUI development, SQL, database relationships, and Python database connectivity.</w:t>
      </w:r>
    </w:p>
    <w:p w14:paraId="18187C17">
      <w:pPr>
        <w:pStyle w:val="2"/>
      </w:pPr>
      <w:r>
        <w:t>16. REFERENCES</w:t>
      </w:r>
    </w:p>
    <w:p w14:paraId="7A569821">
      <w:pPr>
        <w:pStyle w:val="23"/>
      </w:pPr>
      <w:r>
        <w:t>Oracle Database documentation – SQL and database concepts.</w:t>
      </w:r>
    </w:p>
    <w:p w14:paraId="0410FB22">
      <w:pPr>
        <w:pStyle w:val="23"/>
      </w:pPr>
      <w:r>
        <w:t>Python documentation – Python and Tkinter.</w:t>
      </w:r>
    </w:p>
    <w:p w14:paraId="77A3C90F">
      <w:pPr>
        <w:pStyle w:val="23"/>
      </w:pPr>
      <w:r>
        <w:t>python-oracledb documentation – Python and Oracle connectivity.</w:t>
      </w:r>
    </w:p>
    <w:p w14:paraId="35C37FD9">
      <w:pPr>
        <w:pStyle w:val="23"/>
      </w:pPr>
      <w:r>
        <w:t>Oracle SQL Developer – database development and SQL execution.</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F8C8F">
    <w:pPr>
      <w:pStyle w:val="18"/>
      <w:jc w:val="center"/>
    </w:pPr>
    <w:r>
      <w:rPr>
        <w:sz w:val="18"/>
      </w:rPr>
      <w:t>WhatsApp Management System Mini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1AABCB08"/>
    <w:multiLevelType w:val="singleLevel"/>
    <w:tmpl w:val="1AABCB08"/>
    <w:lvl w:ilvl="0" w:tentative="0">
      <w:start w:val="6"/>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417E6"/>
    <w:rsid w:val="194803F1"/>
    <w:rsid w:val="19FE7DB4"/>
    <w:rsid w:val="7033573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392</Words>
  <Characters>2524</Characters>
  <Lines>0</Lines>
  <Paragraphs>0</Paragraphs>
  <TotalTime>8</TotalTime>
  <ScaleCrop>false</ScaleCrop>
  <LinksUpToDate>false</LinksUpToDate>
  <CharactersWithSpaces>2864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Rohan Khadka</cp:lastModifiedBy>
  <dcterms:modified xsi:type="dcterms:W3CDTF">2026-09-04T05:27:44Z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eyJoZGlkIjoiZTZhYmExZjg0NjdjZjIzZTU1NzAzODk2ODhhMDljMmIiLCJ1c2VySWQiOiI4ODEzODQ5NTgxMTMwIn0=</vt:lpwstr>
  </property>
  <property fmtid="{D5CDD505-2E9C-101B-9397-08002B2CF9AE}" pid="3" name="KSOProductBuildVer">
    <vt:lpwstr>1033-12.1.0.28485</vt:lpwstr>
  </property>
  <property fmtid="{D5CDD505-2E9C-101B-9397-08002B2CF9AE}" pid="4" name="ICV">
    <vt:lpwstr>310615213C074C02B33D59C832F713EB_12</vt:lpwstr>
  </property>
</Properties>
</file>